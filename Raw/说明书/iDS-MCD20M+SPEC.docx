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3B2273" w14:textId="25252982" w:rsidR="008113D3" w:rsidRPr="005A16F8" w:rsidRDefault="00AF7D2C" w:rsidP="003B0318">
      <w:pPr>
        <w:pStyle w:val="2"/>
        <w:spacing w:beforeLines="100" w:before="312" w:after="0" w:line="240" w:lineRule="auto"/>
        <w:rPr>
          <w:rFonts w:ascii="黑体" w:hAnsi="黑体"/>
          <w:color w:val="FFFFFF"/>
          <w:sz w:val="16"/>
          <w:szCs w:val="16"/>
          <w:lang w:eastAsia="zh-CN"/>
        </w:rPr>
      </w:pPr>
      <w:r w:rsidRPr="005A16F8">
        <w:rPr>
          <w:rFonts w:ascii="黑体" w:hAnsi="黑体"/>
          <w:bCs/>
          <w:noProof/>
          <w:color w:val="FFFFFF"/>
          <w:sz w:val="28"/>
          <w:szCs w:val="28"/>
          <w:lang w:val="en-US" w:eastAsia="zh-CN"/>
        </w:rPr>
        <w:drawing>
          <wp:anchor distT="0" distB="0" distL="114300" distR="114300" simplePos="0" relativeHeight="251648000" behindDoc="1" locked="0" layoutInCell="1" allowOverlap="1" wp14:anchorId="74BACD74" wp14:editId="57ED650F">
            <wp:simplePos x="0" y="0"/>
            <wp:positionH relativeFrom="page">
              <wp:posOffset>467995</wp:posOffset>
            </wp:positionH>
            <wp:positionV relativeFrom="page">
              <wp:posOffset>926465</wp:posOffset>
            </wp:positionV>
            <wp:extent cx="2901950" cy="719455"/>
            <wp:effectExtent l="0" t="0" r="0" b="444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4B55" w:rsidRPr="00784B55">
        <w:rPr>
          <w:rFonts w:ascii="黑体" w:hAnsi="黑体"/>
          <w:bCs/>
          <w:noProof/>
          <w:color w:val="FFFFFF"/>
          <w:sz w:val="28"/>
          <w:szCs w:val="28"/>
          <w:lang w:val="en-US" w:eastAsia="zh-CN"/>
        </w:rPr>
        <w:t>iDS-MCD20</w:t>
      </w:r>
      <w:r w:rsidR="00784B55" w:rsidRPr="0054132B">
        <w:rPr>
          <w:rFonts w:ascii="黑体" w:hAnsi="黑体"/>
          <w:bCs/>
          <w:noProof/>
          <w:color w:val="FFFFFF"/>
          <w:sz w:val="28"/>
          <w:szCs w:val="28"/>
          <w:lang w:val="en-US" w:eastAsia="zh-CN"/>
        </w:rPr>
        <w:t>M</w:t>
      </w:r>
      <w:r w:rsidR="008113D3" w:rsidRPr="0054132B">
        <w:rPr>
          <w:rFonts w:ascii="黑体" w:hAnsi="黑体"/>
          <w:bCs/>
          <w:color w:val="FFFFFF"/>
          <w:sz w:val="28"/>
          <w:szCs w:val="28"/>
          <w:lang w:eastAsia="zh-CN"/>
        </w:rPr>
        <w:t>系列</w:t>
      </w:r>
    </w:p>
    <w:p w14:paraId="4DA5833F" w14:textId="3BBCCB55" w:rsidR="008113D3" w:rsidRPr="005A16F8" w:rsidRDefault="00ED530D" w:rsidP="008113D3">
      <w:pPr>
        <w:rPr>
          <w:rFonts w:ascii="黑体" w:eastAsia="黑体" w:hAnsi="黑体"/>
          <w:b/>
          <w:bCs/>
          <w:color w:val="FFFFFF"/>
          <w:sz w:val="20"/>
        </w:rPr>
      </w:pPr>
      <w:r>
        <w:rPr>
          <w:rFonts w:ascii="黑体" w:eastAsia="黑体" w:hAnsi="黑体" w:hint="eastAsia"/>
          <w:b/>
          <w:bCs/>
          <w:color w:val="FFFFFF"/>
          <w:sz w:val="20"/>
        </w:rPr>
        <w:t>小A</w:t>
      </w:r>
      <w:r>
        <w:rPr>
          <w:rFonts w:ascii="黑体" w:eastAsia="黑体" w:hAnsi="黑体"/>
          <w:b/>
          <w:bCs/>
          <w:color w:val="FFFFFF"/>
          <w:sz w:val="20"/>
        </w:rPr>
        <w:t>I</w:t>
      </w:r>
      <w:r>
        <w:rPr>
          <w:rFonts w:ascii="黑体" w:eastAsia="黑体" w:hAnsi="黑体" w:hint="eastAsia"/>
          <w:b/>
          <w:bCs/>
          <w:color w:val="FFFFFF"/>
          <w:sz w:val="20"/>
        </w:rPr>
        <w:t>布控球</w:t>
      </w:r>
    </w:p>
    <w:p w14:paraId="61A8F02F" w14:textId="77777777" w:rsidR="008113D3" w:rsidRPr="005A16F8" w:rsidRDefault="008113D3" w:rsidP="008113D3">
      <w:pPr>
        <w:rPr>
          <w:rFonts w:ascii="黑体" w:eastAsia="黑体" w:hAnsi="黑体"/>
          <w:b/>
          <w:bCs/>
          <w:color w:val="FFFFFF"/>
          <w:sz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113"/>
        <w:gridCol w:w="236"/>
        <w:gridCol w:w="5087"/>
      </w:tblGrid>
      <w:tr w:rsidR="008113D3" w:rsidRPr="005A16F8" w14:paraId="3A32D172" w14:textId="77777777" w:rsidTr="00A744F2">
        <w:trPr>
          <w:trHeight w:val="8880"/>
        </w:trPr>
        <w:tc>
          <w:tcPr>
            <w:tcW w:w="5113" w:type="dxa"/>
          </w:tcPr>
          <w:p w14:paraId="29133549" w14:textId="77777777" w:rsidR="008113D3" w:rsidRPr="005A16F8" w:rsidRDefault="008113D3" w:rsidP="004B0AD5">
            <w:pPr>
              <w:shd w:val="clear" w:color="auto" w:fill="FFFFFF"/>
              <w:spacing w:beforeLines="50" w:before="156" w:afterLines="50" w:after="156"/>
              <w:rPr>
                <w:rFonts w:ascii="黑体" w:eastAsia="黑体" w:hAnsi="黑体"/>
                <w:b/>
                <w:bCs/>
                <w:sz w:val="24"/>
                <w:highlight w:val="lightGray"/>
              </w:rPr>
            </w:pPr>
            <w:r w:rsidRPr="005A16F8">
              <w:rPr>
                <w:rFonts w:ascii="黑体" w:eastAsia="黑体" w:hAnsi="黑体"/>
                <w:b/>
                <w:bCs/>
                <w:sz w:val="24"/>
                <w:highlight w:val="lightGray"/>
              </w:rPr>
              <w:t>产品简介：</w:t>
            </w:r>
          </w:p>
          <w:p w14:paraId="60EFEECF" w14:textId="030D8524" w:rsidR="008113D3" w:rsidRPr="005A16F8" w:rsidRDefault="00784B55" w:rsidP="00845950">
            <w:pPr>
              <w:spacing w:line="240" w:lineRule="exact"/>
              <w:rPr>
                <w:rFonts w:ascii="黑体" w:eastAsia="黑体" w:hAnsi="黑体"/>
                <w:sz w:val="16"/>
                <w:szCs w:val="16"/>
              </w:rPr>
            </w:pPr>
            <w:r w:rsidRPr="00784B55">
              <w:rPr>
                <w:rFonts w:ascii="黑体" w:eastAsia="黑体" w:hAnsi="黑体"/>
                <w:sz w:val="16"/>
                <w:szCs w:val="16"/>
              </w:rPr>
              <w:t>iDS-MCD20M</w:t>
            </w:r>
            <w:r w:rsidR="00EC4F64">
              <w:rPr>
                <w:rFonts w:ascii="黑体" w:eastAsia="黑体" w:hAnsi="黑体"/>
                <w:sz w:val="16"/>
                <w:szCs w:val="16"/>
              </w:rPr>
              <w:t>系列是具备视音频编</w:t>
            </w:r>
            <w:r w:rsidR="008113D3" w:rsidRPr="005A16F8">
              <w:rPr>
                <w:rFonts w:ascii="黑体" w:eastAsia="黑体" w:hAnsi="黑体"/>
                <w:sz w:val="16"/>
                <w:szCs w:val="16"/>
              </w:rPr>
              <w:t>码、3G/4G、WIFI</w:t>
            </w:r>
            <w:r w:rsidR="00617886" w:rsidRPr="005A16F8">
              <w:rPr>
                <w:rFonts w:ascii="黑体" w:eastAsia="黑体" w:hAnsi="黑体"/>
                <w:sz w:val="16"/>
                <w:szCs w:val="16"/>
              </w:rPr>
              <w:t>无线网络传输</w:t>
            </w:r>
            <w:r w:rsidR="008113D3" w:rsidRPr="005A16F8">
              <w:rPr>
                <w:rFonts w:ascii="黑体" w:eastAsia="黑体" w:hAnsi="黑体"/>
                <w:sz w:val="16"/>
                <w:szCs w:val="16"/>
              </w:rPr>
              <w:t>等功能</w:t>
            </w:r>
            <w:r w:rsidR="005A483B" w:rsidRPr="005A16F8">
              <w:rPr>
                <w:rFonts w:ascii="黑体" w:eastAsia="黑体" w:hAnsi="黑体"/>
                <w:sz w:val="16"/>
                <w:szCs w:val="16"/>
              </w:rPr>
              <w:t>的高清一体化布控球</w:t>
            </w:r>
            <w:r w:rsidR="006F5192" w:rsidRPr="005A16F8">
              <w:rPr>
                <w:rFonts w:ascii="黑体" w:eastAsia="黑体" w:hAnsi="黑体"/>
                <w:sz w:val="16"/>
                <w:szCs w:val="16"/>
              </w:rPr>
              <w:t>，</w:t>
            </w:r>
            <w:r w:rsidR="008113D3" w:rsidRPr="005A16F8">
              <w:rPr>
                <w:rFonts w:ascii="黑体" w:eastAsia="黑体" w:hAnsi="黑体"/>
                <w:sz w:val="16"/>
                <w:szCs w:val="16"/>
              </w:rPr>
              <w:t>适合</w:t>
            </w:r>
            <w:r w:rsidR="00FD49F6" w:rsidRPr="005A16F8">
              <w:rPr>
                <w:rFonts w:ascii="黑体" w:eastAsia="黑体" w:hAnsi="黑体"/>
                <w:sz w:val="16"/>
                <w:szCs w:val="16"/>
              </w:rPr>
              <w:t>于</w:t>
            </w:r>
            <w:r w:rsidR="00EC4F64">
              <w:rPr>
                <w:rFonts w:ascii="黑体" w:eastAsia="黑体" w:hAnsi="黑体" w:hint="eastAsia"/>
                <w:sz w:val="16"/>
                <w:szCs w:val="16"/>
              </w:rPr>
              <w:t>疫情</w:t>
            </w:r>
            <w:r w:rsidR="00EC4F64">
              <w:rPr>
                <w:rFonts w:ascii="黑体" w:eastAsia="黑体" w:hAnsi="黑体"/>
                <w:sz w:val="16"/>
                <w:szCs w:val="16"/>
              </w:rPr>
              <w:t>防控、</w:t>
            </w:r>
            <w:r w:rsidR="00BE5ABC">
              <w:rPr>
                <w:rFonts w:ascii="黑体" w:eastAsia="黑体" w:hAnsi="黑体" w:hint="eastAsia"/>
                <w:sz w:val="16"/>
                <w:szCs w:val="16"/>
              </w:rPr>
              <w:t>家装</w:t>
            </w:r>
            <w:r w:rsidR="00BE5ABC">
              <w:rPr>
                <w:rFonts w:ascii="黑体" w:eastAsia="黑体" w:hAnsi="黑体"/>
                <w:sz w:val="16"/>
                <w:szCs w:val="16"/>
              </w:rPr>
              <w:t>工地、装卸货现场、快闪商店等</w:t>
            </w:r>
            <w:r w:rsidR="00D4162B">
              <w:rPr>
                <w:rFonts w:ascii="黑体" w:eastAsia="黑体" w:hAnsi="黑体" w:hint="eastAsia"/>
                <w:sz w:val="16"/>
                <w:szCs w:val="16"/>
              </w:rPr>
              <w:t>临时作业</w:t>
            </w:r>
            <w:r w:rsidR="00E42AED" w:rsidRPr="005A16F8">
              <w:rPr>
                <w:rFonts w:ascii="黑体" w:eastAsia="黑体" w:hAnsi="黑体" w:hint="eastAsia"/>
                <w:sz w:val="16"/>
                <w:szCs w:val="16"/>
              </w:rPr>
              <w:t>场景</w:t>
            </w:r>
            <w:r w:rsidR="008113D3" w:rsidRPr="005A16F8">
              <w:rPr>
                <w:rFonts w:ascii="黑体" w:eastAsia="黑体" w:hAnsi="黑体"/>
                <w:sz w:val="16"/>
                <w:szCs w:val="16"/>
              </w:rPr>
              <w:t>。</w:t>
            </w:r>
          </w:p>
          <w:p w14:paraId="6FA96B5D" w14:textId="77777777" w:rsidR="008113D3" w:rsidRPr="005A16F8" w:rsidRDefault="008113D3" w:rsidP="007B64F7">
            <w:pPr>
              <w:shd w:val="clear" w:color="auto" w:fill="FFFFFF"/>
              <w:spacing w:beforeLines="50" w:before="156" w:afterLines="50" w:after="156"/>
              <w:rPr>
                <w:rFonts w:ascii="黑体" w:eastAsia="黑体" w:hAnsi="黑体"/>
                <w:b/>
                <w:bCs/>
                <w:sz w:val="24"/>
                <w:highlight w:val="lightGray"/>
              </w:rPr>
            </w:pPr>
            <w:r w:rsidRPr="005A16F8">
              <w:rPr>
                <w:rFonts w:ascii="黑体" w:eastAsia="黑体" w:hAnsi="黑体"/>
                <w:b/>
                <w:bCs/>
                <w:sz w:val="24"/>
                <w:highlight w:val="lightGray"/>
              </w:rPr>
              <w:t>订货型号：</w:t>
            </w:r>
          </w:p>
          <w:p w14:paraId="663D9ACB" w14:textId="1632B3AF" w:rsidR="00784B55" w:rsidRDefault="00613439" w:rsidP="003E191D">
            <w:pPr>
              <w:spacing w:line="240" w:lineRule="exact"/>
              <w:rPr>
                <w:rFonts w:ascii="黑体" w:eastAsia="黑体" w:hAnsi="黑体"/>
                <w:sz w:val="16"/>
                <w:szCs w:val="16"/>
              </w:rPr>
            </w:pPr>
            <w:r w:rsidRPr="00613439">
              <w:rPr>
                <w:rFonts w:ascii="黑体" w:eastAsia="黑体" w:hAnsi="黑体"/>
                <w:sz w:val="16"/>
                <w:szCs w:val="16"/>
              </w:rPr>
              <w:t>iDS-MCD20M/</w:t>
            </w:r>
            <w:r w:rsidR="00E80AEE">
              <w:rPr>
                <w:rFonts w:ascii="黑体" w:eastAsia="黑体" w:hAnsi="黑体"/>
                <w:sz w:val="16"/>
                <w:szCs w:val="16"/>
              </w:rPr>
              <w:t>32G/</w:t>
            </w:r>
            <w:r w:rsidRPr="00613439">
              <w:rPr>
                <w:rFonts w:ascii="黑体" w:eastAsia="黑体" w:hAnsi="黑体"/>
                <w:sz w:val="16"/>
                <w:szCs w:val="16"/>
              </w:rPr>
              <w:t>GLE(国内标配</w:t>
            </w:r>
            <w:r>
              <w:rPr>
                <w:rFonts w:ascii="黑体" w:eastAsia="黑体" w:hAnsi="黑体"/>
                <w:sz w:val="16"/>
                <w:szCs w:val="16"/>
              </w:rPr>
              <w:t>)</w:t>
            </w:r>
          </w:p>
          <w:p w14:paraId="2A58F13F" w14:textId="69765F5C" w:rsidR="000C21E9" w:rsidRDefault="000C21E9" w:rsidP="000C21E9">
            <w:pPr>
              <w:spacing w:line="240" w:lineRule="exact"/>
              <w:rPr>
                <w:rFonts w:ascii="黑体" w:eastAsia="黑体" w:hAnsi="黑体"/>
                <w:sz w:val="16"/>
                <w:szCs w:val="16"/>
              </w:rPr>
            </w:pPr>
            <w:r w:rsidRPr="00613439">
              <w:rPr>
                <w:rFonts w:ascii="黑体" w:eastAsia="黑体" w:hAnsi="黑体"/>
                <w:sz w:val="16"/>
                <w:szCs w:val="16"/>
              </w:rPr>
              <w:t>iDS-MCD20M</w:t>
            </w:r>
            <w:r>
              <w:rPr>
                <w:rFonts w:ascii="黑体" w:eastAsia="黑体" w:hAnsi="黑体" w:hint="eastAsia"/>
                <w:sz w:val="16"/>
                <w:szCs w:val="16"/>
              </w:rPr>
              <w:t>-</w:t>
            </w:r>
            <w:r>
              <w:rPr>
                <w:rFonts w:ascii="黑体" w:eastAsia="黑体" w:hAnsi="黑体"/>
                <w:sz w:val="16"/>
                <w:szCs w:val="16"/>
              </w:rPr>
              <w:t>S</w:t>
            </w:r>
            <w:r w:rsidRPr="00613439">
              <w:rPr>
                <w:rFonts w:ascii="黑体" w:eastAsia="黑体" w:hAnsi="黑体"/>
                <w:sz w:val="16"/>
                <w:szCs w:val="16"/>
              </w:rPr>
              <w:t>/</w:t>
            </w:r>
            <w:r>
              <w:rPr>
                <w:rFonts w:ascii="黑体" w:eastAsia="黑体" w:hAnsi="黑体"/>
                <w:sz w:val="16"/>
                <w:szCs w:val="16"/>
              </w:rPr>
              <w:t>32G/</w:t>
            </w:r>
            <w:r w:rsidRPr="00613439">
              <w:rPr>
                <w:rFonts w:ascii="黑体" w:eastAsia="黑体" w:hAnsi="黑体"/>
                <w:sz w:val="16"/>
                <w:szCs w:val="16"/>
              </w:rPr>
              <w:t>GLE(国内标配</w:t>
            </w:r>
            <w:r>
              <w:rPr>
                <w:rFonts w:ascii="黑体" w:eastAsia="黑体" w:hAnsi="黑体"/>
                <w:sz w:val="16"/>
                <w:szCs w:val="16"/>
              </w:rPr>
              <w:t>)</w:t>
            </w:r>
          </w:p>
          <w:p w14:paraId="32240177" w14:textId="77777777" w:rsidR="000C21E9" w:rsidRDefault="000C21E9" w:rsidP="003E191D">
            <w:pPr>
              <w:spacing w:line="240" w:lineRule="exact"/>
              <w:rPr>
                <w:rFonts w:ascii="黑体" w:eastAsia="黑体" w:hAnsi="黑体"/>
                <w:sz w:val="16"/>
                <w:szCs w:val="16"/>
              </w:rPr>
            </w:pPr>
          </w:p>
          <w:p w14:paraId="07FDF726" w14:textId="77777777" w:rsidR="008113D3" w:rsidRPr="005A16F8" w:rsidRDefault="008113D3" w:rsidP="007B64F7">
            <w:pPr>
              <w:shd w:val="clear" w:color="auto" w:fill="FFFFFF"/>
              <w:spacing w:beforeLines="50" w:before="156" w:afterLines="50" w:after="156"/>
              <w:rPr>
                <w:rFonts w:ascii="黑体" w:eastAsia="黑体" w:hAnsi="黑体"/>
                <w:b/>
                <w:bCs/>
                <w:sz w:val="24"/>
                <w:highlight w:val="lightGray"/>
              </w:rPr>
            </w:pPr>
            <w:r w:rsidRPr="005A16F8">
              <w:rPr>
                <w:rFonts w:ascii="黑体" w:eastAsia="黑体" w:hAnsi="黑体"/>
                <w:b/>
                <w:bCs/>
                <w:sz w:val="24"/>
                <w:highlight w:val="lightGray"/>
              </w:rPr>
              <w:t>功能特性：</w:t>
            </w:r>
          </w:p>
          <w:p w14:paraId="3E0EE163" w14:textId="44B028E0" w:rsidR="003E28E0" w:rsidRDefault="003E28E0" w:rsidP="00157328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>
              <w:rPr>
                <w:rFonts w:ascii="黑体" w:eastAsia="黑体" w:hAnsi="黑体" w:hint="eastAsia"/>
                <w:sz w:val="16"/>
                <w:szCs w:val="16"/>
              </w:rPr>
              <w:t>小巧</w:t>
            </w:r>
            <w:r>
              <w:rPr>
                <w:rFonts w:ascii="黑体" w:eastAsia="黑体" w:hAnsi="黑体"/>
                <w:sz w:val="16"/>
                <w:szCs w:val="16"/>
              </w:rPr>
              <w:t>轻便</w:t>
            </w:r>
            <w:r>
              <w:rPr>
                <w:rFonts w:ascii="黑体" w:eastAsia="黑体" w:hAnsi="黑体" w:hint="eastAsia"/>
                <w:sz w:val="16"/>
                <w:szCs w:val="16"/>
              </w:rPr>
              <w:t>，</w:t>
            </w:r>
            <w:r w:rsidR="00041A3B">
              <w:rPr>
                <w:rFonts w:ascii="黑体" w:eastAsia="黑体" w:hAnsi="黑体" w:hint="eastAsia"/>
                <w:sz w:val="16"/>
                <w:szCs w:val="16"/>
              </w:rPr>
              <w:t>支持三脚架</w:t>
            </w:r>
            <w:r w:rsidR="00041A3B">
              <w:rPr>
                <w:rFonts w:ascii="黑体" w:eastAsia="黑体" w:hAnsi="黑体"/>
                <w:sz w:val="16"/>
                <w:szCs w:val="16"/>
              </w:rPr>
              <w:t>、壁装、磁吸等多种安装方式</w:t>
            </w:r>
          </w:p>
          <w:p w14:paraId="34FF1139" w14:textId="0F381287" w:rsidR="00272425" w:rsidRDefault="00272425" w:rsidP="00157328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 w:rsidRPr="005A16F8">
              <w:rPr>
                <w:rFonts w:ascii="黑体" w:eastAsia="黑体" w:hAnsi="黑体"/>
                <w:sz w:val="16"/>
                <w:szCs w:val="16"/>
              </w:rPr>
              <w:t>分辨率高</w:t>
            </w:r>
            <w:r w:rsidR="001128D1" w:rsidRPr="005A16F8">
              <w:rPr>
                <w:rFonts w:ascii="黑体" w:eastAsia="黑体" w:hAnsi="黑体"/>
                <w:sz w:val="16"/>
                <w:szCs w:val="16"/>
              </w:rPr>
              <w:t>，</w:t>
            </w:r>
            <w:r w:rsidRPr="005A16F8">
              <w:rPr>
                <w:rFonts w:ascii="黑体" w:eastAsia="黑体" w:hAnsi="黑体"/>
                <w:sz w:val="16"/>
                <w:szCs w:val="16"/>
              </w:rPr>
              <w:t>1080P</w:t>
            </w:r>
            <w:r w:rsidR="001128D1" w:rsidRPr="005A16F8">
              <w:rPr>
                <w:rFonts w:ascii="黑体" w:eastAsia="黑体" w:hAnsi="黑体"/>
                <w:sz w:val="16"/>
                <w:szCs w:val="16"/>
              </w:rPr>
              <w:t>，</w:t>
            </w:r>
            <w:r w:rsidRPr="005A16F8">
              <w:rPr>
                <w:rFonts w:ascii="黑体" w:eastAsia="黑体" w:hAnsi="黑体"/>
                <w:sz w:val="16"/>
                <w:szCs w:val="16"/>
              </w:rPr>
              <w:t>图像清晰、细腻</w:t>
            </w:r>
          </w:p>
          <w:p w14:paraId="752B84BB" w14:textId="5EE48A2F" w:rsidR="004C67B6" w:rsidRPr="005A16F8" w:rsidRDefault="004C67B6" w:rsidP="00157328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>
              <w:rPr>
                <w:rFonts w:ascii="黑体" w:eastAsia="黑体" w:hAnsi="黑体" w:hint="eastAsia"/>
                <w:sz w:val="16"/>
                <w:szCs w:val="16"/>
              </w:rPr>
              <w:t>支持垂直</w:t>
            </w:r>
            <w:r>
              <w:rPr>
                <w:rFonts w:ascii="黑体" w:eastAsia="黑体" w:hAnsi="黑体"/>
                <w:sz w:val="16"/>
                <w:szCs w:val="16"/>
              </w:rPr>
              <w:t>水平云台控制</w:t>
            </w:r>
          </w:p>
          <w:p w14:paraId="74814AB4" w14:textId="10907E1A" w:rsidR="00157328" w:rsidRPr="00741130" w:rsidRDefault="00272425" w:rsidP="00741130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 w:rsidRPr="00741130">
              <w:rPr>
                <w:rFonts w:ascii="黑体" w:eastAsia="黑体" w:hAnsi="黑体"/>
                <w:sz w:val="16"/>
                <w:szCs w:val="16"/>
              </w:rPr>
              <w:t>支持</w:t>
            </w:r>
            <w:proofErr w:type="gramStart"/>
            <w:r w:rsidRPr="00741130">
              <w:rPr>
                <w:rFonts w:ascii="黑体" w:eastAsia="黑体" w:hAnsi="黑体"/>
                <w:sz w:val="16"/>
                <w:szCs w:val="16"/>
              </w:rPr>
              <w:t>自动彩转黑</w:t>
            </w:r>
            <w:proofErr w:type="gramEnd"/>
            <w:r w:rsidR="001128D1" w:rsidRPr="00741130">
              <w:rPr>
                <w:rFonts w:ascii="黑体" w:eastAsia="黑体" w:hAnsi="黑体"/>
                <w:sz w:val="16"/>
                <w:szCs w:val="16"/>
              </w:rPr>
              <w:t>，</w:t>
            </w:r>
            <w:r w:rsidR="00E91D95" w:rsidRPr="00741130">
              <w:rPr>
                <w:rFonts w:ascii="黑体" w:eastAsia="黑体" w:hAnsi="黑体" w:hint="eastAsia"/>
                <w:sz w:val="16"/>
                <w:szCs w:val="16"/>
              </w:rPr>
              <w:t>红外</w:t>
            </w:r>
            <w:r w:rsidR="00E91D95" w:rsidRPr="00741130">
              <w:rPr>
                <w:rFonts w:ascii="黑体" w:eastAsia="黑体" w:hAnsi="黑体"/>
                <w:sz w:val="16"/>
                <w:szCs w:val="16"/>
              </w:rPr>
              <w:t>补光</w:t>
            </w:r>
            <w:r w:rsidR="00565009">
              <w:rPr>
                <w:rFonts w:ascii="黑体" w:eastAsia="黑体" w:hAnsi="黑体" w:hint="eastAsia"/>
                <w:sz w:val="16"/>
                <w:szCs w:val="16"/>
              </w:rPr>
              <w:t>，</w:t>
            </w:r>
            <w:r w:rsidRPr="00741130">
              <w:rPr>
                <w:rFonts w:ascii="黑体" w:eastAsia="黑体" w:hAnsi="黑体"/>
                <w:sz w:val="16"/>
                <w:szCs w:val="16"/>
              </w:rPr>
              <w:t>实现昼夜监控</w:t>
            </w:r>
          </w:p>
          <w:p w14:paraId="03604C47" w14:textId="2B5911DD" w:rsidR="00272425" w:rsidRPr="005A16F8" w:rsidRDefault="00111EA4" w:rsidP="00157328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>
              <w:rPr>
                <w:rFonts w:ascii="黑体" w:eastAsia="黑体" w:hAnsi="黑体"/>
                <w:sz w:val="16"/>
                <w:szCs w:val="16"/>
              </w:rPr>
              <w:t>支持</w:t>
            </w:r>
            <w:r w:rsidR="00151831" w:rsidRPr="005A16F8">
              <w:rPr>
                <w:rFonts w:ascii="黑体" w:eastAsia="黑体" w:hAnsi="黑体"/>
                <w:sz w:val="16"/>
                <w:szCs w:val="16"/>
              </w:rPr>
              <w:t>TF</w:t>
            </w:r>
            <w:r w:rsidR="00272425" w:rsidRPr="005A16F8">
              <w:rPr>
                <w:rFonts w:ascii="黑体" w:eastAsia="黑体" w:hAnsi="黑体"/>
                <w:sz w:val="16"/>
                <w:szCs w:val="16"/>
              </w:rPr>
              <w:t>卡存储</w:t>
            </w:r>
          </w:p>
          <w:p w14:paraId="5DD43CFC" w14:textId="30A02A4B" w:rsidR="00272425" w:rsidRPr="005A16F8" w:rsidRDefault="00700C39" w:rsidP="00157328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>
              <w:rPr>
                <w:rFonts w:ascii="黑体" w:eastAsia="黑体" w:hAnsi="黑体" w:hint="eastAsia"/>
                <w:sz w:val="16"/>
                <w:szCs w:val="16"/>
              </w:rPr>
              <w:t>单电池</w:t>
            </w:r>
            <w:r w:rsidR="00272425" w:rsidRPr="005A16F8">
              <w:rPr>
                <w:rFonts w:ascii="黑体" w:eastAsia="黑体" w:hAnsi="黑体"/>
                <w:sz w:val="16"/>
                <w:szCs w:val="16"/>
              </w:rPr>
              <w:t>可支持</w:t>
            </w:r>
            <w:r w:rsidR="00136578">
              <w:rPr>
                <w:rFonts w:ascii="黑体" w:eastAsia="黑体" w:hAnsi="黑体"/>
                <w:sz w:val="16"/>
                <w:szCs w:val="16"/>
              </w:rPr>
              <w:t>1</w:t>
            </w:r>
            <w:r w:rsidR="00111EA4">
              <w:rPr>
                <w:rFonts w:ascii="黑体" w:eastAsia="黑体" w:hAnsi="黑体"/>
                <w:sz w:val="16"/>
                <w:szCs w:val="16"/>
              </w:rPr>
              <w:t>5</w:t>
            </w:r>
            <w:r w:rsidR="00272425" w:rsidRPr="005A16F8">
              <w:rPr>
                <w:rFonts w:ascii="黑体" w:eastAsia="黑体" w:hAnsi="黑体"/>
                <w:sz w:val="16"/>
                <w:szCs w:val="16"/>
              </w:rPr>
              <w:t>小时连续工作</w:t>
            </w:r>
            <w:r w:rsidR="00F41EC6" w:rsidRPr="005A16F8">
              <w:rPr>
                <w:rFonts w:ascii="黑体" w:eastAsia="黑体" w:hAnsi="黑体"/>
                <w:sz w:val="16"/>
                <w:szCs w:val="16"/>
              </w:rPr>
              <w:t xml:space="preserve"> </w:t>
            </w:r>
          </w:p>
          <w:p w14:paraId="34E3C282" w14:textId="77777777" w:rsidR="004877CF" w:rsidRDefault="007857B8" w:rsidP="00111EA4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 w:rsidRPr="005A16F8">
              <w:rPr>
                <w:rFonts w:ascii="黑体" w:eastAsia="黑体" w:hAnsi="黑体"/>
                <w:sz w:val="16"/>
                <w:szCs w:val="16"/>
              </w:rPr>
              <w:t>支持MIC、扬声器</w:t>
            </w:r>
          </w:p>
          <w:p w14:paraId="18CE083D" w14:textId="77777777" w:rsidR="00E91D95" w:rsidRDefault="003E28E0" w:rsidP="00111EA4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>
              <w:rPr>
                <w:rFonts w:ascii="黑体" w:eastAsia="黑体" w:hAnsi="黑体" w:hint="eastAsia"/>
                <w:sz w:val="16"/>
                <w:szCs w:val="16"/>
              </w:rPr>
              <w:t>支持</w:t>
            </w:r>
            <w:r>
              <w:rPr>
                <w:rFonts w:ascii="黑体" w:eastAsia="黑体" w:hAnsi="黑体"/>
                <w:sz w:val="16"/>
                <w:szCs w:val="16"/>
              </w:rPr>
              <w:t>双向语音对讲</w:t>
            </w:r>
          </w:p>
          <w:p w14:paraId="3E1935AE" w14:textId="77777777" w:rsidR="00B66ACC" w:rsidRDefault="002A7176" w:rsidP="00762787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>
              <w:rPr>
                <w:rFonts w:ascii="黑体" w:eastAsia="黑体" w:hAnsi="黑体" w:hint="eastAsia"/>
                <w:sz w:val="16"/>
                <w:szCs w:val="16"/>
              </w:rPr>
              <w:t>支持</w:t>
            </w:r>
            <w:r w:rsidR="00B66ACC">
              <w:rPr>
                <w:rFonts w:ascii="黑体" w:eastAsia="黑体" w:hAnsi="黑体"/>
                <w:sz w:val="16"/>
                <w:szCs w:val="16"/>
              </w:rPr>
              <w:t>对接云眸</w:t>
            </w:r>
          </w:p>
          <w:p w14:paraId="66AFA988" w14:textId="649278D8" w:rsidR="00AC6C3C" w:rsidRDefault="001D087F" w:rsidP="00762787">
            <w:pPr>
              <w:numPr>
                <w:ilvl w:val="0"/>
                <w:numId w:val="4"/>
              </w:numPr>
              <w:rPr>
                <w:rFonts w:ascii="黑体" w:eastAsia="黑体" w:hAnsi="黑体"/>
                <w:sz w:val="16"/>
                <w:szCs w:val="16"/>
              </w:rPr>
            </w:pPr>
            <w:r>
              <w:rPr>
                <w:rFonts w:ascii="黑体" w:eastAsia="黑体" w:hAnsi="黑体" w:hint="eastAsia"/>
                <w:sz w:val="16"/>
                <w:szCs w:val="16"/>
              </w:rPr>
              <w:t>一键</w:t>
            </w:r>
            <w:r w:rsidR="00B66ACC">
              <w:rPr>
                <w:rFonts w:ascii="黑体" w:eastAsia="黑体" w:hAnsi="黑体"/>
                <w:sz w:val="16"/>
                <w:szCs w:val="16"/>
              </w:rPr>
              <w:t>连接</w:t>
            </w:r>
            <w:r w:rsidR="002A7176">
              <w:rPr>
                <w:rFonts w:ascii="黑体" w:eastAsia="黑体" w:hAnsi="黑体"/>
                <w:sz w:val="16"/>
                <w:szCs w:val="16"/>
              </w:rPr>
              <w:t>小</w:t>
            </w:r>
            <w:r w:rsidR="002A7176">
              <w:rPr>
                <w:rFonts w:ascii="黑体" w:eastAsia="黑体" w:hAnsi="黑体" w:hint="eastAsia"/>
                <w:sz w:val="16"/>
                <w:szCs w:val="16"/>
              </w:rPr>
              <w:t>AI APP</w:t>
            </w:r>
            <w:r w:rsidR="00B66ACC">
              <w:rPr>
                <w:rFonts w:ascii="黑体" w:eastAsia="黑体" w:hAnsi="黑体" w:hint="eastAsia"/>
                <w:sz w:val="16"/>
                <w:szCs w:val="16"/>
              </w:rPr>
              <w:t>，</w:t>
            </w:r>
            <w:r w:rsidR="00B66ACC">
              <w:rPr>
                <w:rFonts w:ascii="黑体" w:eastAsia="黑体" w:hAnsi="黑体"/>
                <w:sz w:val="16"/>
                <w:szCs w:val="16"/>
              </w:rPr>
              <w:t>手机</w:t>
            </w:r>
            <w:r w:rsidR="00B66ACC">
              <w:rPr>
                <w:rFonts w:ascii="黑体" w:eastAsia="黑体" w:hAnsi="黑体" w:hint="eastAsia"/>
                <w:sz w:val="16"/>
                <w:szCs w:val="16"/>
              </w:rPr>
              <w:t>查看</w:t>
            </w:r>
            <w:r w:rsidR="00B66ACC">
              <w:rPr>
                <w:rFonts w:ascii="黑体" w:eastAsia="黑体" w:hAnsi="黑体"/>
                <w:sz w:val="16"/>
                <w:szCs w:val="16"/>
              </w:rPr>
              <w:t>实时画面</w:t>
            </w:r>
          </w:p>
          <w:p w14:paraId="6232F5D8" w14:textId="580E5794" w:rsidR="00AC6C3C" w:rsidRDefault="00AC6C3C" w:rsidP="00AC6C3C">
            <w:pPr>
              <w:rPr>
                <w:rFonts w:ascii="黑体" w:eastAsia="黑体" w:hAnsi="黑体"/>
                <w:sz w:val="16"/>
                <w:szCs w:val="16"/>
              </w:rPr>
            </w:pPr>
          </w:p>
          <w:p w14:paraId="4D5EFABB" w14:textId="77777777" w:rsidR="00AC6C3C" w:rsidRPr="005A16F8" w:rsidRDefault="00AC6C3C" w:rsidP="00AC6C3C">
            <w:pPr>
              <w:pStyle w:val="a5"/>
              <w:rPr>
                <w:rFonts w:ascii="黑体" w:eastAsia="黑体" w:hAnsi="黑体" w:cs="Times New Roman"/>
                <w:highlight w:val="lightGray"/>
              </w:rPr>
            </w:pPr>
            <w:r w:rsidRPr="005A16F8">
              <w:rPr>
                <w:rFonts w:ascii="黑体" w:eastAsia="黑体" w:hAnsi="黑体" w:cs="Times New Roman"/>
                <w:highlight w:val="lightGray"/>
              </w:rPr>
              <w:t>指示灯状态：</w:t>
            </w:r>
          </w:p>
          <w:tbl>
            <w:tblPr>
              <w:tblW w:w="460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45"/>
              <w:gridCol w:w="3156"/>
            </w:tblGrid>
            <w:tr w:rsidR="00D4345E" w:rsidRPr="005A16F8" w14:paraId="4A910F83" w14:textId="77777777" w:rsidTr="0059307E">
              <w:trPr>
                <w:trHeight w:val="362"/>
                <w:jc w:val="center"/>
              </w:trPr>
              <w:tc>
                <w:tcPr>
                  <w:tcW w:w="1570" w:type="pct"/>
                  <w:shd w:val="clear" w:color="auto" w:fill="D9D9D9" w:themeFill="background1" w:themeFillShade="D9"/>
                  <w:vAlign w:val="center"/>
                </w:tcPr>
                <w:p w14:paraId="6C33C244" w14:textId="77777777" w:rsidR="00D4345E" w:rsidRPr="0059307E" w:rsidRDefault="00D4345E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 w:rsidRPr="0059307E"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状态</w:t>
                  </w:r>
                </w:p>
              </w:tc>
              <w:tc>
                <w:tcPr>
                  <w:tcW w:w="3430" w:type="pct"/>
                  <w:shd w:val="clear" w:color="auto" w:fill="D9D9D9" w:themeFill="background1" w:themeFillShade="D9"/>
                  <w:vAlign w:val="center"/>
                </w:tcPr>
                <w:p w14:paraId="18B09D59" w14:textId="77777777" w:rsidR="00D4345E" w:rsidRPr="0059307E" w:rsidRDefault="00D4345E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 w:rsidRPr="0059307E"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模式</w:t>
                  </w:r>
                </w:p>
              </w:tc>
            </w:tr>
            <w:tr w:rsidR="00D4345E" w:rsidRPr="005A16F8" w14:paraId="6510EE75" w14:textId="77777777" w:rsidTr="009842AF">
              <w:trPr>
                <w:trHeight w:val="362"/>
                <w:jc w:val="center"/>
              </w:trPr>
              <w:tc>
                <w:tcPr>
                  <w:tcW w:w="1570" w:type="pct"/>
                  <w:vAlign w:val="center"/>
                </w:tcPr>
                <w:p w14:paraId="1BF5F137" w14:textId="77777777" w:rsidR="00D4345E" w:rsidRPr="005A16F8" w:rsidRDefault="00D4345E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 w:rsidRPr="005A16F8"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绿色常亮</w:t>
                  </w:r>
                </w:p>
              </w:tc>
              <w:tc>
                <w:tcPr>
                  <w:tcW w:w="3430" w:type="pct"/>
                  <w:vAlign w:val="center"/>
                </w:tcPr>
                <w:p w14:paraId="453388B9" w14:textId="45A034C3" w:rsidR="00D4345E" w:rsidRPr="005A16F8" w:rsidRDefault="00D4345E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 w:rsidRPr="005A16F8"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正常</w:t>
                  </w: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运行</w:t>
                  </w:r>
                </w:p>
              </w:tc>
            </w:tr>
            <w:tr w:rsidR="00D4345E" w:rsidRPr="005A16F8" w14:paraId="2625C181" w14:textId="77777777" w:rsidTr="009842AF">
              <w:trPr>
                <w:trHeight w:val="362"/>
                <w:jc w:val="center"/>
              </w:trPr>
              <w:tc>
                <w:tcPr>
                  <w:tcW w:w="1570" w:type="pct"/>
                  <w:vAlign w:val="center"/>
                </w:tcPr>
                <w:p w14:paraId="654007AA" w14:textId="6F802BEB" w:rsidR="00D4345E" w:rsidRPr="005A16F8" w:rsidRDefault="00D4345E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绿色慢闪</w:t>
                  </w:r>
                  <w:proofErr w:type="gramEnd"/>
                </w:p>
              </w:tc>
              <w:tc>
                <w:tcPr>
                  <w:tcW w:w="3430" w:type="pct"/>
                  <w:vAlign w:val="center"/>
                </w:tcPr>
                <w:p w14:paraId="6472E0C5" w14:textId="5EF4730B" w:rsidR="00D4345E" w:rsidRPr="005A16F8" w:rsidRDefault="00D4345E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正在录像</w:t>
                  </w:r>
                </w:p>
              </w:tc>
            </w:tr>
            <w:tr w:rsidR="00D4345E" w:rsidRPr="005A16F8" w14:paraId="0FBFF8F0" w14:textId="77777777" w:rsidTr="009842AF">
              <w:trPr>
                <w:trHeight w:val="362"/>
                <w:jc w:val="center"/>
              </w:trPr>
              <w:tc>
                <w:tcPr>
                  <w:tcW w:w="1570" w:type="pct"/>
                  <w:vAlign w:val="center"/>
                </w:tcPr>
                <w:p w14:paraId="0E133279" w14:textId="2F7F92E8" w:rsidR="00D4345E" w:rsidRPr="005A16F8" w:rsidRDefault="00D4345E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红色慢闪</w:t>
                  </w:r>
                  <w:proofErr w:type="gramEnd"/>
                </w:p>
              </w:tc>
              <w:tc>
                <w:tcPr>
                  <w:tcW w:w="3430" w:type="pct"/>
                  <w:vAlign w:val="center"/>
                </w:tcPr>
                <w:p w14:paraId="1183FE50" w14:textId="2A4D46E1" w:rsidR="00D4345E" w:rsidRPr="005A16F8" w:rsidRDefault="00D4345E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正在充电</w:t>
                  </w:r>
                </w:p>
              </w:tc>
            </w:tr>
            <w:tr w:rsidR="00902415" w:rsidRPr="005A16F8" w14:paraId="458972C5" w14:textId="77777777" w:rsidTr="009842AF">
              <w:trPr>
                <w:trHeight w:val="362"/>
                <w:jc w:val="center"/>
              </w:trPr>
              <w:tc>
                <w:tcPr>
                  <w:tcW w:w="1570" w:type="pct"/>
                  <w:vAlign w:val="center"/>
                </w:tcPr>
                <w:p w14:paraId="1FCD55F3" w14:textId="1E5E9739" w:rsidR="00902415" w:rsidRDefault="00902415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红色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快闪</w:t>
                  </w:r>
                </w:p>
              </w:tc>
              <w:tc>
                <w:tcPr>
                  <w:tcW w:w="3430" w:type="pct"/>
                  <w:vAlign w:val="center"/>
                </w:tcPr>
                <w:p w14:paraId="23671B27" w14:textId="3522DFDB" w:rsidR="00902415" w:rsidRDefault="00902415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存储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异常或电量低</w:t>
                  </w:r>
                </w:p>
              </w:tc>
            </w:tr>
            <w:tr w:rsidR="00B75D97" w:rsidRPr="005A16F8" w14:paraId="104717E2" w14:textId="77777777" w:rsidTr="009842AF">
              <w:trPr>
                <w:trHeight w:val="362"/>
                <w:jc w:val="center"/>
              </w:trPr>
              <w:tc>
                <w:tcPr>
                  <w:tcW w:w="1570" w:type="pct"/>
                  <w:vAlign w:val="center"/>
                </w:tcPr>
                <w:p w14:paraId="2A541E5A" w14:textId="2B35AE54" w:rsidR="00B75D97" w:rsidRDefault="00B75D97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红色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常亮</w:t>
                  </w:r>
                </w:p>
              </w:tc>
              <w:tc>
                <w:tcPr>
                  <w:tcW w:w="3430" w:type="pct"/>
                  <w:vAlign w:val="center"/>
                </w:tcPr>
                <w:p w14:paraId="781D1F4F" w14:textId="111FBA2A" w:rsidR="00B75D97" w:rsidRDefault="00B75D97" w:rsidP="00AC6C3C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充电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完成</w:t>
                  </w:r>
                </w:p>
              </w:tc>
            </w:tr>
          </w:tbl>
          <w:p w14:paraId="11844182" w14:textId="684A35EE" w:rsidR="00D4345E" w:rsidRPr="005A16F8" w:rsidRDefault="0059307E" w:rsidP="00D4345E">
            <w:pPr>
              <w:pStyle w:val="a5"/>
              <w:rPr>
                <w:rFonts w:ascii="黑体" w:eastAsia="黑体" w:hAnsi="黑体" w:cs="Times New Roman"/>
                <w:highlight w:val="lightGray"/>
              </w:rPr>
            </w:pPr>
            <w:r w:rsidRPr="0059307E">
              <w:rPr>
                <w:rFonts w:ascii="黑体" w:eastAsia="黑体" w:hAnsi="黑体" w:cs="Times New Roman" w:hint="eastAsia"/>
                <w:highlight w:val="lightGray"/>
              </w:rPr>
              <w:t>按键</w:t>
            </w:r>
            <w:r>
              <w:rPr>
                <w:rFonts w:ascii="黑体" w:eastAsia="黑体" w:hAnsi="黑体" w:cs="Times New Roman" w:hint="eastAsia"/>
                <w:highlight w:val="lightGray"/>
              </w:rPr>
              <w:t>定义</w:t>
            </w:r>
            <w:r w:rsidR="00D4345E" w:rsidRPr="005A16F8">
              <w:rPr>
                <w:rFonts w:ascii="黑体" w:eastAsia="黑体" w:hAnsi="黑体" w:cs="Times New Roman"/>
                <w:highlight w:val="lightGray"/>
              </w:rPr>
              <w:t>：</w:t>
            </w:r>
          </w:p>
          <w:tbl>
            <w:tblPr>
              <w:tblW w:w="460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341"/>
              <w:gridCol w:w="3260"/>
            </w:tblGrid>
            <w:tr w:rsidR="00D4345E" w:rsidRPr="005A16F8" w14:paraId="7A8EB62E" w14:textId="77777777" w:rsidTr="0059307E">
              <w:trPr>
                <w:trHeight w:val="362"/>
                <w:jc w:val="center"/>
              </w:trPr>
              <w:tc>
                <w:tcPr>
                  <w:tcW w:w="1457" w:type="pct"/>
                  <w:shd w:val="clear" w:color="auto" w:fill="D9D9D9" w:themeFill="background1" w:themeFillShade="D9"/>
                  <w:vAlign w:val="center"/>
                </w:tcPr>
                <w:p w14:paraId="19D1C171" w14:textId="6789AFCA" w:rsidR="00D4345E" w:rsidRPr="005A16F8" w:rsidRDefault="0059307E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按键</w:t>
                  </w:r>
                </w:p>
              </w:tc>
              <w:tc>
                <w:tcPr>
                  <w:tcW w:w="3543" w:type="pct"/>
                  <w:shd w:val="clear" w:color="auto" w:fill="D9D9D9" w:themeFill="background1" w:themeFillShade="D9"/>
                  <w:vAlign w:val="center"/>
                </w:tcPr>
                <w:p w14:paraId="1EF6BBC8" w14:textId="77777777" w:rsidR="00D4345E" w:rsidRPr="005A16F8" w:rsidRDefault="00D4345E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 w:rsidRPr="005A16F8"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模式</w:t>
                  </w:r>
                </w:p>
              </w:tc>
            </w:tr>
            <w:tr w:rsidR="00D4345E" w:rsidRPr="005A16F8" w14:paraId="3FCECC55" w14:textId="77777777" w:rsidTr="00D45E2D">
              <w:trPr>
                <w:trHeight w:val="362"/>
                <w:jc w:val="center"/>
              </w:trPr>
              <w:tc>
                <w:tcPr>
                  <w:tcW w:w="1457" w:type="pct"/>
                  <w:vAlign w:val="center"/>
                </w:tcPr>
                <w:p w14:paraId="4FEFEA56" w14:textId="740EF7E1" w:rsidR="00D4345E" w:rsidRPr="005A16F8" w:rsidRDefault="0059307E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长按</w:t>
                  </w:r>
                  <w:proofErr w:type="gramEnd"/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3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3543" w:type="pct"/>
                  <w:vAlign w:val="center"/>
                </w:tcPr>
                <w:p w14:paraId="41FDC72C" w14:textId="45B16384" w:rsidR="00D4345E" w:rsidRPr="005A16F8" w:rsidRDefault="0059307E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开/关机</w:t>
                  </w:r>
                </w:p>
              </w:tc>
            </w:tr>
            <w:tr w:rsidR="00D4345E" w:rsidRPr="005A16F8" w14:paraId="49599DB2" w14:textId="77777777" w:rsidTr="00D45E2D">
              <w:trPr>
                <w:trHeight w:val="362"/>
                <w:jc w:val="center"/>
              </w:trPr>
              <w:tc>
                <w:tcPr>
                  <w:tcW w:w="1457" w:type="pct"/>
                  <w:vAlign w:val="center"/>
                </w:tcPr>
                <w:p w14:paraId="7B81C18D" w14:textId="735A89C3" w:rsidR="00D4345E" w:rsidRPr="005A16F8" w:rsidRDefault="0059307E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短按</w:t>
                  </w:r>
                  <w:proofErr w:type="gramEnd"/>
                </w:p>
              </w:tc>
              <w:tc>
                <w:tcPr>
                  <w:tcW w:w="3543" w:type="pct"/>
                  <w:vAlign w:val="center"/>
                </w:tcPr>
                <w:p w14:paraId="3BEB34E9" w14:textId="16A06535" w:rsidR="00D4345E" w:rsidRPr="005A16F8" w:rsidRDefault="00E315B4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启停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录像</w:t>
                  </w:r>
                </w:p>
              </w:tc>
            </w:tr>
            <w:tr w:rsidR="00D4345E" w:rsidRPr="005A16F8" w14:paraId="23D548D3" w14:textId="77777777" w:rsidTr="00D45E2D">
              <w:trPr>
                <w:trHeight w:val="362"/>
                <w:jc w:val="center"/>
              </w:trPr>
              <w:tc>
                <w:tcPr>
                  <w:tcW w:w="1457" w:type="pct"/>
                  <w:vAlign w:val="center"/>
                </w:tcPr>
                <w:p w14:paraId="0E038158" w14:textId="546439A7" w:rsidR="00D4345E" w:rsidRPr="005A16F8" w:rsidRDefault="00E315B4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双击</w:t>
                  </w:r>
                </w:p>
              </w:tc>
              <w:tc>
                <w:tcPr>
                  <w:tcW w:w="3543" w:type="pct"/>
                  <w:vAlign w:val="center"/>
                </w:tcPr>
                <w:p w14:paraId="5D3E977C" w14:textId="77777777" w:rsidR="001379D9" w:rsidRDefault="0023660C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开启</w:t>
                  </w:r>
                  <w:proofErr w:type="spellStart"/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WiFi</w:t>
                  </w:r>
                  <w:proofErr w:type="spellEnd"/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热点</w:t>
                  </w:r>
                </w:p>
                <w:p w14:paraId="3785D1FB" w14:textId="3217FC80" w:rsidR="00D4345E" w:rsidRPr="005A16F8" w:rsidRDefault="0023660C" w:rsidP="00D4345E">
                  <w:pPr>
                    <w:widowControl/>
                    <w:spacing w:line="180" w:lineRule="exact"/>
                    <w:jc w:val="center"/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(热点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名</w:t>
                  </w: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:</w:t>
                  </w:r>
                  <w:proofErr w:type="spellStart"/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Dome_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xxx</w:t>
                  </w:r>
                  <w:proofErr w:type="spellEnd"/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,</w:t>
                  </w: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密码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：</w:t>
                  </w: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abcd</w:t>
                  </w:r>
                  <w:r>
                    <w:rPr>
                      <w:rFonts w:ascii="黑体" w:eastAsia="黑体" w:hAnsi="黑体"/>
                      <w:color w:val="000000"/>
                      <w:kern w:val="0"/>
                      <w:sz w:val="18"/>
                      <w:szCs w:val="18"/>
                    </w:rPr>
                    <w:t>1234</w:t>
                  </w:r>
                  <w:r>
                    <w:rPr>
                      <w:rFonts w:ascii="黑体" w:eastAsia="黑体" w:hAnsi="黑体" w:hint="eastAsia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</w:p>
              </w:tc>
            </w:tr>
          </w:tbl>
          <w:p w14:paraId="56979D8E" w14:textId="77777777" w:rsidR="00041A3B" w:rsidRPr="00D4345E" w:rsidRDefault="00041A3B" w:rsidP="00D4345E">
            <w:pPr>
              <w:rPr>
                <w:rFonts w:ascii="黑体" w:eastAsia="黑体" w:hAnsi="黑体"/>
                <w:sz w:val="16"/>
                <w:szCs w:val="16"/>
              </w:rPr>
            </w:pPr>
          </w:p>
        </w:tc>
        <w:tc>
          <w:tcPr>
            <w:tcW w:w="222" w:type="dxa"/>
          </w:tcPr>
          <w:p w14:paraId="4225CA0A" w14:textId="77777777" w:rsidR="008113D3" w:rsidRPr="005A16F8" w:rsidRDefault="008113D3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62E4149C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50EA5DA4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7A3E79A1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5D94C426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400260B4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03C519CF" w14:textId="6C370B70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16BEAB1F" w14:textId="40CB5F15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550B7E59" w14:textId="34FAEE61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1997D51C" w14:textId="70D74CCA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0EA9D560" w14:textId="246B7E3F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4AD6FD78" w14:textId="34C6C27B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481FB303" w14:textId="77777777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3F6374D1" w14:textId="658541FA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44410723" w14:textId="0DBB9219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6FE08E63" w14:textId="14C36CD8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28335E21" w14:textId="55AEF2A7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339FC244" w14:textId="12EC7D21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158906F9" w14:textId="44DD49D6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7866663D" w14:textId="0B6D27A7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7596DDF3" w14:textId="37CD9A88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65AE1292" w14:textId="620B4999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66135543" w14:textId="0EBACDA6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2F7018C5" w14:textId="7A7311A2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2B786C6A" w14:textId="45E3DC06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517CB0E3" w14:textId="379AE515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4C5330B1" w14:textId="2E7FDCE1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7A4970C3" w14:textId="6E77DE8D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07A1AEDA" w14:textId="60BD9CC3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6533CE30" w14:textId="0F79F01E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53FD58DB" w14:textId="3946BEF9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6A192222" w14:textId="77777777" w:rsidR="000F0227" w:rsidRPr="005A16F8" w:rsidRDefault="000F0227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17D0548C" w14:textId="3F18A25E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  <w:r w:rsidRPr="005A16F8">
              <w:rPr>
                <w:rFonts w:ascii="黑体" w:eastAsia="黑体" w:hAnsi="黑体"/>
                <w:b/>
                <w:bCs/>
                <w:color w:val="FFFFFF"/>
                <w:sz w:val="20"/>
              </w:rPr>
              <w:t xml:space="preserve">   </w:t>
            </w:r>
          </w:p>
          <w:p w14:paraId="25B99CA5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13CA6D04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3978F8D4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119ED916" w14:textId="77777777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  <w:p w14:paraId="7C07BD50" w14:textId="150EA2C8" w:rsidR="001F404D" w:rsidRPr="005A16F8" w:rsidRDefault="001F404D" w:rsidP="004B0AD5">
            <w:pPr>
              <w:rPr>
                <w:rFonts w:ascii="黑体" w:eastAsia="黑体" w:hAnsi="黑体"/>
                <w:b/>
                <w:bCs/>
                <w:color w:val="FFFFFF"/>
                <w:sz w:val="20"/>
              </w:rPr>
            </w:pPr>
          </w:p>
        </w:tc>
        <w:tc>
          <w:tcPr>
            <w:tcW w:w="5087" w:type="dxa"/>
          </w:tcPr>
          <w:p w14:paraId="41D9FA4C" w14:textId="03235B20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7E6B96B7" w14:textId="7A5602B2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1137F9B8" w14:textId="2B73D1BA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15418F4C" w14:textId="1AD7AC55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4FB81F0C" w14:textId="60A86871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37BBAD83" w14:textId="35FC5B19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2D3FA620" w14:textId="7DD4DD82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6A42B3CB" w14:textId="785323A3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288B1BBA" w14:textId="4D3B9C36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02E49033" w14:textId="71E57B6E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682F5817" w14:textId="15A358CF" w:rsidR="00A744F2" w:rsidRPr="005A16F8" w:rsidRDefault="00A744F2" w:rsidP="00C025EE">
            <w:pPr>
              <w:spacing w:line="260" w:lineRule="exact"/>
              <w:jc w:val="center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47B07E34" w14:textId="40E0F066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190CAB75" w14:textId="3B430BD7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224B0963" w14:textId="410F54FE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16707ACB" w14:textId="7FF4B02D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0D7F379C" w14:textId="50BE5487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35410E79" w14:textId="347CF002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586BED08" w14:textId="0A984B7E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72070A76" w14:textId="116940BC" w:rsidR="000F0227" w:rsidRPr="005A16F8" w:rsidRDefault="00784B55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  <w:r>
              <w:rPr>
                <w:rFonts w:ascii="黑体" w:eastAsia="黑体" w:hAnsi="黑体"/>
                <w:noProof/>
                <w:sz w:val="16"/>
                <w:szCs w:val="16"/>
              </w:rPr>
              <w:drawing>
                <wp:inline distT="0" distB="0" distL="0" distR="0" wp14:anchorId="0DE53A13" wp14:editId="2DF1B336">
                  <wp:extent cx="2900362" cy="303739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小型化布控球2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277" t="15888" r="28471" b="17384"/>
                          <a:stretch/>
                        </pic:blipFill>
                        <pic:spPr bwMode="auto">
                          <a:xfrm>
                            <a:off x="0" y="0"/>
                            <a:ext cx="2905364" cy="3042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ECD327" w14:textId="77777777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75AF2DE8" w14:textId="6A0ADA2B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60634F12" w14:textId="5CF0C4AC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316D4009" w14:textId="7FD75FC9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59EF3D31" w14:textId="39650F0A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334A589A" w14:textId="644180D6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4CBD6305" w14:textId="27421A96" w:rsidR="000F0227" w:rsidRPr="005A16F8" w:rsidRDefault="000F0227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  <w:p w14:paraId="76AF328A" w14:textId="59998956" w:rsidR="00A744F2" w:rsidRPr="005A16F8" w:rsidRDefault="00A744F2" w:rsidP="00B56436">
            <w:pPr>
              <w:spacing w:line="260" w:lineRule="exact"/>
              <w:rPr>
                <w:rFonts w:ascii="黑体" w:eastAsia="黑体" w:hAnsi="黑体"/>
                <w:noProof/>
                <w:sz w:val="16"/>
                <w:szCs w:val="16"/>
              </w:rPr>
            </w:pPr>
          </w:p>
        </w:tc>
      </w:tr>
    </w:tbl>
    <w:p w14:paraId="76D2BAFF" w14:textId="77777777" w:rsidR="00A744F2" w:rsidRPr="005A16F8" w:rsidRDefault="00A744F2" w:rsidP="00427FEC">
      <w:pPr>
        <w:shd w:val="clear" w:color="auto" w:fill="FFFFFF"/>
        <w:spacing w:beforeLines="50" w:before="156" w:afterLines="50" w:after="156"/>
        <w:rPr>
          <w:rFonts w:ascii="黑体" w:eastAsia="黑体" w:hAnsi="黑体"/>
          <w:b/>
          <w:bCs/>
          <w:sz w:val="24"/>
          <w:highlight w:val="lightGray"/>
        </w:rPr>
      </w:pPr>
    </w:p>
    <w:p w14:paraId="14A67EBD" w14:textId="36C754B3" w:rsidR="00427FEC" w:rsidRPr="005A16F8" w:rsidRDefault="00427FEC" w:rsidP="00427FEC">
      <w:pPr>
        <w:shd w:val="clear" w:color="auto" w:fill="FFFFFF"/>
        <w:spacing w:beforeLines="50" w:before="156" w:afterLines="50" w:after="156"/>
        <w:rPr>
          <w:rFonts w:ascii="黑体" w:eastAsia="黑体" w:hAnsi="黑体"/>
          <w:b/>
          <w:bCs/>
          <w:sz w:val="24"/>
          <w:highlight w:val="lightGray"/>
        </w:rPr>
      </w:pPr>
      <w:r w:rsidRPr="005A16F8">
        <w:rPr>
          <w:rFonts w:ascii="黑体" w:eastAsia="黑体" w:hAnsi="黑体" w:hint="eastAsia"/>
          <w:b/>
          <w:bCs/>
          <w:sz w:val="24"/>
          <w:highlight w:val="lightGray"/>
        </w:rPr>
        <w:lastRenderedPageBreak/>
        <w:t>产品</w:t>
      </w:r>
      <w:r w:rsidRPr="005A16F8">
        <w:rPr>
          <w:rFonts w:ascii="黑体" w:eastAsia="黑体" w:hAnsi="黑体"/>
          <w:b/>
          <w:bCs/>
          <w:sz w:val="24"/>
          <w:highlight w:val="lightGray"/>
        </w:rPr>
        <w:t>尺寸</w:t>
      </w:r>
      <w:r w:rsidR="000F7858" w:rsidRPr="005A16F8">
        <w:rPr>
          <w:rFonts w:ascii="黑体" w:eastAsia="黑体" w:hAnsi="黑体" w:hint="eastAsia"/>
          <w:b/>
          <w:bCs/>
          <w:sz w:val="24"/>
          <w:highlight w:val="lightGray"/>
        </w:rPr>
        <w:t>(</w:t>
      </w:r>
      <w:r w:rsidR="000F7858" w:rsidRPr="005A16F8">
        <w:rPr>
          <w:rFonts w:ascii="黑体" w:eastAsia="黑体" w:hAnsi="黑体"/>
          <w:b/>
          <w:bCs/>
          <w:sz w:val="24"/>
          <w:highlight w:val="lightGray"/>
        </w:rPr>
        <w:t>mm</w:t>
      </w:r>
      <w:r w:rsidR="000F7858" w:rsidRPr="005A16F8">
        <w:rPr>
          <w:rFonts w:ascii="黑体" w:eastAsia="黑体" w:hAnsi="黑体" w:hint="eastAsia"/>
          <w:b/>
          <w:bCs/>
          <w:sz w:val="24"/>
          <w:highlight w:val="lightGray"/>
        </w:rPr>
        <w:t>)</w:t>
      </w:r>
      <w:r w:rsidRPr="005A16F8">
        <w:rPr>
          <w:rFonts w:ascii="黑体" w:eastAsia="黑体" w:hAnsi="黑体"/>
          <w:b/>
          <w:bCs/>
          <w:sz w:val="24"/>
          <w:highlight w:val="lightGray"/>
        </w:rPr>
        <w:t>：</w:t>
      </w:r>
    </w:p>
    <w:p w14:paraId="49D7C885" w14:textId="54A5EDF1" w:rsidR="007803F7" w:rsidRPr="007C0A05" w:rsidRDefault="00784B55" w:rsidP="007C0A05">
      <w:pPr>
        <w:shd w:val="clear" w:color="auto" w:fill="FFFFFF"/>
        <w:spacing w:beforeLines="50" w:before="156" w:afterLines="50" w:after="156"/>
        <w:rPr>
          <w:rFonts w:ascii="黑体" w:eastAsia="黑体" w:hAnsi="黑体"/>
          <w:b/>
          <w:bCs/>
          <w:sz w:val="24"/>
          <w:highlight w:val="lightGray"/>
        </w:rPr>
      </w:pPr>
      <w:r>
        <w:rPr>
          <w:noProof/>
        </w:rPr>
        <w:drawing>
          <wp:inline distT="0" distB="0" distL="0" distR="0" wp14:anchorId="7CA621C5" wp14:editId="314FEDE1">
            <wp:extent cx="6480810" cy="2419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646A" w14:textId="4ECA8186" w:rsidR="008113D3" w:rsidRPr="005A16F8" w:rsidRDefault="008113D3" w:rsidP="007B64F7">
      <w:pPr>
        <w:shd w:val="clear" w:color="auto" w:fill="FFFFFF"/>
        <w:spacing w:beforeLines="50" w:before="156" w:afterLines="50" w:after="156"/>
        <w:rPr>
          <w:rFonts w:ascii="黑体" w:eastAsia="黑体" w:hAnsi="黑体"/>
          <w:b/>
          <w:bCs/>
          <w:sz w:val="24"/>
          <w:highlight w:val="lightGray"/>
        </w:rPr>
      </w:pPr>
      <w:r w:rsidRPr="005A16F8">
        <w:rPr>
          <w:rFonts w:ascii="黑体" w:eastAsia="黑体" w:hAnsi="黑体"/>
          <w:b/>
          <w:bCs/>
          <w:sz w:val="24"/>
          <w:highlight w:val="lightGray"/>
        </w:rPr>
        <w:t>技术参数：</w:t>
      </w:r>
    </w:p>
    <w:tbl>
      <w:tblPr>
        <w:tblW w:w="10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1843"/>
        <w:gridCol w:w="3810"/>
        <w:gridCol w:w="3810"/>
      </w:tblGrid>
      <w:tr w:rsidR="001E1AF0" w:rsidRPr="005A16F8" w14:paraId="7463BF6C" w14:textId="42ED75BD" w:rsidTr="009D1060">
        <w:trPr>
          <w:trHeight w:val="348"/>
          <w:jc w:val="center"/>
        </w:trPr>
        <w:tc>
          <w:tcPr>
            <w:tcW w:w="2802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CCCCCC"/>
            <w:vAlign w:val="center"/>
          </w:tcPr>
          <w:p w14:paraId="1E45EFAE" w14:textId="77777777" w:rsidR="001E1AF0" w:rsidRPr="005A16F8" w:rsidRDefault="001E1AF0" w:rsidP="00A8331B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型号</w:t>
            </w:r>
          </w:p>
        </w:tc>
        <w:tc>
          <w:tcPr>
            <w:tcW w:w="381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7ED0C14D" w14:textId="6377E3F5" w:rsidR="001E1AF0" w:rsidRPr="001E1AF0" w:rsidRDefault="001E1AF0" w:rsidP="001E1AF0">
            <w:pPr>
              <w:widowControl/>
              <w:jc w:val="center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  <w:r w:rsidRPr="001E1AF0"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iDS-MCD20M/32G/GLE</w:t>
            </w:r>
          </w:p>
        </w:tc>
        <w:tc>
          <w:tcPr>
            <w:tcW w:w="381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CCCCCC"/>
            <w:vAlign w:val="center"/>
          </w:tcPr>
          <w:p w14:paraId="2ACAA4CF" w14:textId="6359657D" w:rsidR="001E1AF0" w:rsidRPr="001E1AF0" w:rsidRDefault="001E1AF0" w:rsidP="001E1AF0">
            <w:pPr>
              <w:widowControl/>
              <w:jc w:val="center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  <w:r w:rsidRPr="001E1AF0"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iDS-MCD20M</w:t>
            </w:r>
            <w:r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-S</w:t>
            </w:r>
            <w:r w:rsidRPr="001E1AF0"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/32G/GLE</w:t>
            </w:r>
          </w:p>
        </w:tc>
      </w:tr>
      <w:tr w:rsidR="0032283C" w:rsidRPr="005A16F8" w14:paraId="4A6B67B0" w14:textId="3B21682D" w:rsidTr="00230A07">
        <w:trPr>
          <w:trHeight w:val="333"/>
          <w:jc w:val="center"/>
        </w:trPr>
        <w:tc>
          <w:tcPr>
            <w:tcW w:w="959" w:type="dxa"/>
            <w:vMerge w:val="restart"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31B37D02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基本参数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4DCF896C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传感器类型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A64B0F" w14:textId="01E91228" w:rsidR="0032283C" w:rsidRPr="005A16F8" w:rsidRDefault="00B0528A" w:rsidP="00AF30E0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1/2.9</w:t>
            </w:r>
            <w:r w:rsidR="0032283C"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"</w:t>
            </w:r>
            <w:r w:rsidR="0032283C" w:rsidRPr="00B0528A">
              <w:rPr>
                <w:rFonts w:ascii="Calibri" w:eastAsia="黑体" w:hAnsi="Calibri" w:cs="Calibri"/>
                <w:color w:val="000000" w:themeColor="text1"/>
                <w:kern w:val="0"/>
                <w:sz w:val="18"/>
                <w:szCs w:val="18"/>
              </w:rPr>
              <w:t> </w:t>
            </w:r>
            <w:r w:rsidR="0032283C"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Progressive</w:t>
            </w:r>
            <w:r w:rsidR="0032283C" w:rsidRPr="00B0528A">
              <w:rPr>
                <w:rFonts w:ascii="Calibri" w:eastAsia="黑体" w:hAnsi="Calibri" w:cs="Calibri"/>
                <w:color w:val="000000" w:themeColor="text1"/>
                <w:kern w:val="0"/>
                <w:sz w:val="18"/>
                <w:szCs w:val="18"/>
              </w:rPr>
              <w:t> </w:t>
            </w:r>
            <w:r w:rsidR="0032283C"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Scan</w:t>
            </w:r>
            <w:r w:rsidR="0032283C" w:rsidRPr="00B0528A">
              <w:rPr>
                <w:rFonts w:ascii="Calibri" w:eastAsia="黑体" w:hAnsi="Calibri" w:cs="Calibri"/>
                <w:color w:val="000000" w:themeColor="text1"/>
                <w:kern w:val="0"/>
                <w:sz w:val="18"/>
                <w:szCs w:val="18"/>
              </w:rPr>
              <w:t> </w:t>
            </w:r>
            <w:r w:rsidR="0032283C"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CMOS</w:t>
            </w:r>
          </w:p>
        </w:tc>
      </w:tr>
      <w:tr w:rsidR="0032283C" w:rsidRPr="005A16F8" w14:paraId="1F6D50BE" w14:textId="059A4795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1575A0CF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5CA6DED1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信号系统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AB8DD66" w14:textId="47F85692" w:rsidR="0032283C" w:rsidRPr="005A16F8" w:rsidRDefault="0032283C" w:rsidP="00B47E30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PAL</w:t>
            </w:r>
          </w:p>
        </w:tc>
      </w:tr>
      <w:tr w:rsidR="0032283C" w:rsidRPr="005A16F8" w14:paraId="1CE8E34D" w14:textId="25008DE7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0702BA4C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0EB19CA6" w14:textId="77777777" w:rsidR="0032283C" w:rsidRPr="00B0528A" w:rsidRDefault="0032283C" w:rsidP="0046518F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日夜转换模式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150A140" w14:textId="257EDED1" w:rsidR="0032283C" w:rsidRPr="00B0528A" w:rsidRDefault="00B0528A" w:rsidP="00AF30E0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IR</w:t>
            </w:r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自动切换</w:t>
            </w:r>
            <w:r w:rsidRPr="00B0528A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红外</w:t>
            </w:r>
            <w:r w:rsidRPr="00B0528A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补光</w:t>
            </w:r>
          </w:p>
        </w:tc>
      </w:tr>
      <w:tr w:rsidR="0032283C" w:rsidRPr="005A16F8" w14:paraId="531ACD66" w14:textId="2409656B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4686B4FA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38D9B451" w14:textId="77777777" w:rsidR="0032283C" w:rsidRPr="00B0528A" w:rsidRDefault="0032283C" w:rsidP="0046518F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焦距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78485B4" w14:textId="340E0406" w:rsidR="0032283C" w:rsidRPr="00B0528A" w:rsidRDefault="00B0528A" w:rsidP="00C97F3B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3.9</w:t>
            </w:r>
            <w:r w:rsidR="0032283C"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mm</w:t>
            </w:r>
          </w:p>
        </w:tc>
      </w:tr>
      <w:tr w:rsidR="0032283C" w:rsidRPr="005A16F8" w14:paraId="468AA161" w14:textId="38937CFE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6E0C3726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65ACAFB4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分辨率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D2EF824" w14:textId="6E2B3327" w:rsidR="0032283C" w:rsidRPr="005A16F8" w:rsidRDefault="0032283C" w:rsidP="00B47E30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proofErr w:type="gramStart"/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主码流</w:t>
            </w:r>
            <w:proofErr w:type="gramEnd"/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：50HZ:25fps(1920x1080)</w:t>
            </w:r>
            <w:r w:rsidRPr="005A16F8">
              <w:rPr>
                <w:rFonts w:ascii="Calibri" w:eastAsia="黑体" w:hAnsi="Calibri" w:cs="Calibri"/>
                <w:color w:val="000000"/>
                <w:kern w:val="0"/>
                <w:sz w:val="18"/>
                <w:szCs w:val="18"/>
              </w:rPr>
              <w:t> </w:t>
            </w:r>
            <w:r w:rsidR="00B47E30"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 xml:space="preserve"> </w:t>
            </w: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br/>
            </w:r>
            <w:proofErr w:type="gramStart"/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子码流</w:t>
            </w:r>
            <w:proofErr w:type="gramEnd"/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：50HZ:25fps(1280x720)</w:t>
            </w:r>
          </w:p>
        </w:tc>
      </w:tr>
      <w:tr w:rsidR="0032283C" w:rsidRPr="005A16F8" w14:paraId="779CD5E8" w14:textId="5DF224B7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4F5DDDD4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5F13F4D1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白平衡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775DB1" w14:textId="544D6C53" w:rsidR="0032283C" w:rsidRPr="00B0528A" w:rsidRDefault="0032283C">
            <w:pPr>
              <w:widowControl/>
              <w:jc w:val="left"/>
              <w:rPr>
                <w:rFonts w:ascii="黑体" w:eastAsia="黑体" w:hAnsi="黑体"/>
                <w:color w:val="FF0000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自动</w:t>
            </w:r>
            <w:r w:rsidR="00B0528A"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1</w:t>
            </w:r>
          </w:p>
        </w:tc>
      </w:tr>
      <w:tr w:rsidR="0032283C" w:rsidRPr="005A16F8" w14:paraId="70B22AE0" w14:textId="56122853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0882F346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22BB7F8D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光学变倍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1A1E540" w14:textId="25C2E8C0" w:rsidR="0032283C" w:rsidRPr="00B0528A" w:rsidRDefault="00B0528A" w:rsidP="00AF30E0">
            <w:pPr>
              <w:widowControl/>
              <w:jc w:val="left"/>
              <w:rPr>
                <w:rFonts w:ascii="黑体" w:eastAsia="黑体" w:hAnsi="黑体"/>
                <w:color w:val="FF0000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固定焦距</w:t>
            </w:r>
          </w:p>
        </w:tc>
      </w:tr>
      <w:tr w:rsidR="0032283C" w:rsidRPr="005A16F8" w14:paraId="73EA814E" w14:textId="0AE48DB6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7E23C7CF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3DB55AE4" w14:textId="77777777" w:rsidR="0032283C" w:rsidRPr="005A16F8" w:rsidRDefault="0032283C" w:rsidP="00590E23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水平旋转角度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D1D4133" w14:textId="0DD923FB" w:rsidR="0032283C" w:rsidRPr="005A16F8" w:rsidRDefault="00B00D01" w:rsidP="00AF30E0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0</w:t>
            </w: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°</w:t>
            </w:r>
            <w:r>
              <w:rPr>
                <w:rFonts w:ascii="黑体" w:eastAsia="黑体" w:hAnsi="黑体" w:hint="eastAsia"/>
                <w:color w:val="000000"/>
                <w:kern w:val="0"/>
                <w:sz w:val="18"/>
                <w:szCs w:val="18"/>
              </w:rPr>
              <w:t>~</w:t>
            </w:r>
            <w:r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355</w:t>
            </w:r>
            <w:r w:rsidR="0032283C"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°</w:t>
            </w:r>
          </w:p>
        </w:tc>
      </w:tr>
      <w:tr w:rsidR="0032283C" w:rsidRPr="005A16F8" w14:paraId="69FCF521" w14:textId="665B49AC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066F8C0B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005C3B78" w14:textId="77777777" w:rsidR="0032283C" w:rsidRPr="005A16F8" w:rsidRDefault="0032283C" w:rsidP="00590E23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垂直旋转角度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72626F9" w14:textId="5B640DEB" w:rsidR="0032283C" w:rsidRPr="005A16F8" w:rsidRDefault="00377D36" w:rsidP="00E0194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kern w:val="0"/>
                <w:sz w:val="18"/>
                <w:szCs w:val="18"/>
              </w:rPr>
              <w:t>-2.5°~52.5</w:t>
            </w:r>
            <w:r w:rsidR="0032283C" w:rsidRPr="005A16F8">
              <w:rPr>
                <w:rFonts w:ascii="黑体" w:eastAsia="黑体" w:hAnsi="黑体"/>
                <w:kern w:val="0"/>
                <w:sz w:val="18"/>
                <w:szCs w:val="18"/>
              </w:rPr>
              <w:t>°</w:t>
            </w:r>
          </w:p>
        </w:tc>
      </w:tr>
      <w:tr w:rsidR="004E3508" w:rsidRPr="005A16F8" w14:paraId="2CED408F" w14:textId="77777777" w:rsidTr="004B0AD5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0364EA43" w14:textId="77777777" w:rsidR="004E3508" w:rsidRPr="005A16F8" w:rsidRDefault="004E3508" w:rsidP="004E3508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</w:tcPr>
          <w:p w14:paraId="517BCF2D" w14:textId="3F8E91BC" w:rsidR="004E3508" w:rsidRPr="00B0528A" w:rsidRDefault="004E3508" w:rsidP="004E3508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水平视场角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C7CC17" w14:textId="06BA4246" w:rsidR="004E3508" w:rsidRPr="00B0528A" w:rsidRDefault="00B0528A" w:rsidP="00B0528A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80</w:t>
            </w:r>
            <w:r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°</w:t>
            </w:r>
          </w:p>
        </w:tc>
      </w:tr>
      <w:tr w:rsidR="00B0528A" w:rsidRPr="005A16F8" w14:paraId="75A352E5" w14:textId="77777777" w:rsidTr="004B0AD5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2C4D698C" w14:textId="77777777" w:rsidR="00B0528A" w:rsidRPr="005A16F8" w:rsidRDefault="00B0528A" w:rsidP="004E3508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</w:tcPr>
          <w:p w14:paraId="30D6F1D5" w14:textId="52C2A1A8" w:rsidR="00B0528A" w:rsidRPr="00B0528A" w:rsidRDefault="00B0528A" w:rsidP="004E3508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垂直视场角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1084747" w14:textId="011C5926" w:rsidR="00B0528A" w:rsidRPr="00B0528A" w:rsidRDefault="00B0528A" w:rsidP="004E3508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44°</w:t>
            </w:r>
          </w:p>
        </w:tc>
      </w:tr>
      <w:tr w:rsidR="004E3508" w:rsidRPr="005A16F8" w14:paraId="64D88C37" w14:textId="77777777" w:rsidTr="004B0AD5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51AA3A65" w14:textId="77777777" w:rsidR="004E3508" w:rsidRPr="005A16F8" w:rsidRDefault="004E3508" w:rsidP="004E3508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</w:tcPr>
          <w:p w14:paraId="0A8F0A0A" w14:textId="64E5EDE3" w:rsidR="004E3508" w:rsidRPr="00B0528A" w:rsidRDefault="004E3508" w:rsidP="004E3508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近摄距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80D0D7" w14:textId="021B32C8" w:rsidR="004E3508" w:rsidRPr="00B0528A" w:rsidRDefault="00B0528A" w:rsidP="004E3508">
            <w:pPr>
              <w:widowControl/>
              <w:jc w:val="left"/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</w:pPr>
            <w:r w:rsidRPr="00B0528A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0.3</w:t>
            </w:r>
            <w:r w:rsidRPr="00B0528A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m</w:t>
            </w:r>
          </w:p>
        </w:tc>
      </w:tr>
      <w:tr w:rsidR="0032283C" w:rsidRPr="005A16F8" w14:paraId="4728148D" w14:textId="470CB2C2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2854EDA6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5D2DBA0B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存储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328E73" w14:textId="1620BD89" w:rsidR="0032283C" w:rsidRPr="005A16F8" w:rsidRDefault="004F2F88" w:rsidP="0063338E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kern w:val="0"/>
                <w:sz w:val="18"/>
                <w:szCs w:val="18"/>
              </w:rPr>
              <w:t>支持</w:t>
            </w:r>
            <w:r w:rsidR="0032283C" w:rsidRPr="005A16F8">
              <w:rPr>
                <w:rFonts w:ascii="黑体" w:eastAsia="黑体" w:hAnsi="黑体"/>
                <w:kern w:val="0"/>
                <w:sz w:val="18"/>
                <w:szCs w:val="18"/>
              </w:rPr>
              <w:t>TF卡，单卡最大支持</w:t>
            </w:r>
            <w:r w:rsidR="0063338E">
              <w:rPr>
                <w:rFonts w:ascii="黑体" w:eastAsia="黑体" w:hAnsi="黑体"/>
                <w:kern w:val="0"/>
                <w:sz w:val="18"/>
                <w:szCs w:val="18"/>
              </w:rPr>
              <w:t>512</w:t>
            </w:r>
            <w:r w:rsidR="0032283C" w:rsidRPr="005A16F8">
              <w:rPr>
                <w:rFonts w:ascii="黑体" w:eastAsia="黑体" w:hAnsi="黑体"/>
                <w:kern w:val="0"/>
                <w:sz w:val="18"/>
                <w:szCs w:val="18"/>
              </w:rPr>
              <w:t>GB</w:t>
            </w:r>
          </w:p>
        </w:tc>
      </w:tr>
      <w:tr w:rsidR="0032283C" w:rsidRPr="005A16F8" w14:paraId="1EEC431E" w14:textId="278FA0AE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67A94F65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6557BE4A" w14:textId="77777777" w:rsidR="0032283C" w:rsidRPr="005A16F8" w:rsidRDefault="0032283C" w:rsidP="0046518F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网络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F701DF" w14:textId="0CF26311" w:rsidR="00EA4B04" w:rsidRPr="005A16F8" w:rsidRDefault="00EA4B04" w:rsidP="00EA4B04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FDD-LTE：B1、B3、B5、B8</w:t>
            </w:r>
          </w:p>
          <w:p w14:paraId="380FB376" w14:textId="77777777" w:rsidR="00EA4B04" w:rsidRPr="005A16F8" w:rsidRDefault="00EA4B04" w:rsidP="00EA4B04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TDD-LTE：B38、B39、B40、B41</w:t>
            </w:r>
          </w:p>
          <w:p w14:paraId="4D647BA0" w14:textId="77777777" w:rsidR="00EA4B04" w:rsidRPr="005A16F8" w:rsidRDefault="00EA4B04" w:rsidP="00EA4B04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WCDMA：B1、B8</w:t>
            </w:r>
          </w:p>
          <w:p w14:paraId="22E78716" w14:textId="77777777" w:rsidR="00EA4B04" w:rsidRPr="005A16F8" w:rsidRDefault="00EA4B04" w:rsidP="00EA4B04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TD-SCDMA：B34、B39</w:t>
            </w:r>
          </w:p>
          <w:p w14:paraId="2736284B" w14:textId="77777777" w:rsidR="00EA4B04" w:rsidRPr="005A16F8" w:rsidRDefault="00EA4B04" w:rsidP="00EA4B04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CDMA：BC0</w:t>
            </w:r>
            <w:bookmarkStart w:id="0" w:name="_GoBack"/>
            <w:bookmarkEnd w:id="0"/>
          </w:p>
          <w:p w14:paraId="4C13F0F4" w14:textId="4682D9BC" w:rsidR="005C16BF" w:rsidRPr="005A16F8" w:rsidRDefault="00EA4B04" w:rsidP="005C16BF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GSM900、1800MHz</w:t>
            </w:r>
          </w:p>
        </w:tc>
      </w:tr>
      <w:tr w:rsidR="00916211" w:rsidRPr="005A16F8" w14:paraId="0D944B20" w14:textId="238B9420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100348FA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69136A92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电源供应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bottom"/>
          </w:tcPr>
          <w:p w14:paraId="3CBE64AB" w14:textId="38D0D0E6" w:rsidR="00916211" w:rsidRPr="005A16F8" w:rsidRDefault="002E1867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DC 5</w:t>
            </w:r>
            <w:r w:rsidR="00916211"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V</w:t>
            </w:r>
          </w:p>
        </w:tc>
      </w:tr>
      <w:tr w:rsidR="00916211" w:rsidRPr="005A16F8" w14:paraId="395303B6" w14:textId="6F28D42D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0D12B8C9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2247A64D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WIFI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60BD4F" w14:textId="63123045" w:rsidR="00916211" w:rsidRPr="005A16F8" w:rsidRDefault="00916211" w:rsidP="00B5238C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支持2.4GHz，支持802.11b/g/n/ac</w:t>
            </w:r>
            <w:r w:rsidR="00B5238C">
              <w:rPr>
                <w:rFonts w:ascii="黑体" w:eastAsia="黑体" w:hAnsi="黑体" w:hint="eastAsia"/>
                <w:kern w:val="0"/>
                <w:sz w:val="18"/>
                <w:szCs w:val="18"/>
              </w:rPr>
              <w:t>，</w:t>
            </w:r>
            <w:r w:rsidR="00B5238C" w:rsidRPr="004E4106">
              <w:rPr>
                <w:rFonts w:ascii="微软雅黑" w:eastAsia="微软雅黑" w:hAnsi="微软雅黑"/>
                <w:kern w:val="0"/>
                <w:sz w:val="15"/>
                <w:szCs w:val="15"/>
              </w:rPr>
              <w:t>支持通过</w:t>
            </w:r>
            <w:proofErr w:type="spellStart"/>
            <w:r w:rsidR="00B5238C" w:rsidRPr="004E4106">
              <w:rPr>
                <w:rFonts w:ascii="微软雅黑" w:eastAsia="微软雅黑" w:hAnsi="微软雅黑"/>
                <w:kern w:val="0"/>
                <w:sz w:val="15"/>
                <w:szCs w:val="15"/>
              </w:rPr>
              <w:t>WIFi</w:t>
            </w:r>
            <w:proofErr w:type="spellEnd"/>
            <w:r w:rsidR="00B5238C" w:rsidRPr="004E4106">
              <w:rPr>
                <w:rFonts w:ascii="微软雅黑" w:eastAsia="微软雅黑" w:hAnsi="微软雅黑"/>
                <w:kern w:val="0"/>
                <w:sz w:val="15"/>
                <w:szCs w:val="15"/>
              </w:rPr>
              <w:t xml:space="preserve"> AP</w:t>
            </w:r>
            <w:r w:rsidR="00B5238C">
              <w:rPr>
                <w:rFonts w:ascii="微软雅黑" w:eastAsia="微软雅黑" w:hAnsi="微软雅黑" w:hint="eastAsia"/>
                <w:kern w:val="0"/>
                <w:sz w:val="15"/>
                <w:szCs w:val="15"/>
              </w:rPr>
              <w:t>连接小A</w:t>
            </w:r>
            <w:r w:rsidR="00B5238C">
              <w:rPr>
                <w:rFonts w:ascii="微软雅黑" w:eastAsia="微软雅黑" w:hAnsi="微软雅黑"/>
                <w:kern w:val="0"/>
                <w:sz w:val="15"/>
                <w:szCs w:val="15"/>
              </w:rPr>
              <w:t>I APP</w:t>
            </w:r>
          </w:p>
        </w:tc>
      </w:tr>
      <w:tr w:rsidR="00916211" w:rsidRPr="005A16F8" w14:paraId="55A4E735" w14:textId="29AEAC0E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1D996624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20F0249C" w14:textId="3244A819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音频输入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D0B4B30" w14:textId="38B916A6" w:rsidR="00916211" w:rsidRPr="005A16F8" w:rsidRDefault="002E1867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kern w:val="0"/>
                <w:sz w:val="18"/>
                <w:szCs w:val="18"/>
              </w:rPr>
              <w:t>内置麦克</w:t>
            </w:r>
          </w:p>
        </w:tc>
      </w:tr>
      <w:tr w:rsidR="00916211" w:rsidRPr="005A16F8" w14:paraId="6288FD5B" w14:textId="25502976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1C1239C6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023F2DE3" w14:textId="3ED4DAEB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音频输出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F53501D" w14:textId="081C93E0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扬声器</w:t>
            </w:r>
          </w:p>
        </w:tc>
      </w:tr>
      <w:tr w:rsidR="004C3CF5" w:rsidRPr="005A16F8" w14:paraId="4D780C0B" w14:textId="77777777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4A36C98F" w14:textId="77777777" w:rsidR="004C3CF5" w:rsidRPr="005A16F8" w:rsidRDefault="004C3CF5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32DF5B7A" w14:textId="2810E823" w:rsidR="004C3CF5" w:rsidRPr="005A16F8" w:rsidRDefault="004C3CF5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kern w:val="0"/>
                <w:sz w:val="18"/>
                <w:szCs w:val="18"/>
              </w:rPr>
              <w:t>以太网口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C519B5" w14:textId="421E4D86" w:rsidR="004C3CF5" w:rsidRDefault="00EA721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kern w:val="0"/>
                <w:sz w:val="18"/>
                <w:szCs w:val="18"/>
              </w:rPr>
              <w:t>支持</w:t>
            </w:r>
          </w:p>
        </w:tc>
      </w:tr>
      <w:tr w:rsidR="00916211" w:rsidRPr="005A16F8" w14:paraId="1ACAD627" w14:textId="0A351D83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40C23CBA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76A07CB7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红外补光距离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2B9EE2D" w14:textId="29B9B7B4" w:rsidR="00916211" w:rsidRPr="005A16F8" w:rsidRDefault="002E1867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kern w:val="0"/>
                <w:sz w:val="18"/>
                <w:szCs w:val="18"/>
              </w:rPr>
              <w:t>10</w:t>
            </w:r>
            <w:r w:rsidR="00916211" w:rsidRPr="005A16F8">
              <w:rPr>
                <w:rFonts w:ascii="黑体" w:eastAsia="黑体" w:hAnsi="黑体"/>
                <w:kern w:val="0"/>
                <w:sz w:val="18"/>
                <w:szCs w:val="18"/>
              </w:rPr>
              <w:t>m</w:t>
            </w:r>
            <w:r w:rsidR="00916211" w:rsidRPr="005A16F8">
              <w:rPr>
                <w:rFonts w:ascii="黑体" w:eastAsia="黑体" w:hAnsi="黑体" w:hint="eastAsia"/>
                <w:kern w:val="0"/>
                <w:sz w:val="18"/>
                <w:szCs w:val="18"/>
              </w:rPr>
              <w:t>看清</w:t>
            </w:r>
            <w:r w:rsidR="00916211" w:rsidRPr="005A16F8">
              <w:rPr>
                <w:rFonts w:ascii="黑体" w:eastAsia="黑体" w:hAnsi="黑体"/>
                <w:kern w:val="0"/>
                <w:sz w:val="18"/>
                <w:szCs w:val="18"/>
              </w:rPr>
              <w:t>人体轮廓</w:t>
            </w:r>
          </w:p>
        </w:tc>
      </w:tr>
      <w:tr w:rsidR="00916211" w:rsidRPr="005A16F8" w14:paraId="4C96D196" w14:textId="22663587" w:rsidTr="00230A0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1FBF1AA5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016DF381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视频编码格式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2051E9" w14:textId="72D478CB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H.264、H.265</w:t>
            </w:r>
          </w:p>
        </w:tc>
      </w:tr>
      <w:tr w:rsidR="00916211" w:rsidRPr="005A16F8" w14:paraId="44998285" w14:textId="60F337A0" w:rsidTr="00230A07">
        <w:trPr>
          <w:trHeight w:val="490"/>
          <w:jc w:val="center"/>
        </w:trPr>
        <w:tc>
          <w:tcPr>
            <w:tcW w:w="959" w:type="dxa"/>
            <w:tcBorders>
              <w:top w:val="single" w:sz="6" w:space="0" w:color="auto"/>
              <w:left w:val="single" w:sz="12" w:space="0" w:color="auto"/>
            </w:tcBorders>
            <w:shd w:val="clear" w:color="auto" w:fill="CCCCCC"/>
            <w:vAlign w:val="center"/>
          </w:tcPr>
          <w:p w14:paraId="50F332A5" w14:textId="3504584F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其他特性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1CEAC4E7" w14:textId="1BCB3A19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IE浏览、客户端、以及远程操作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right w:val="single" w:sz="12" w:space="0" w:color="auto"/>
            </w:tcBorders>
            <w:vAlign w:val="center"/>
          </w:tcPr>
          <w:p w14:paraId="6DA9E91D" w14:textId="06DFA2CC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支持</w:t>
            </w:r>
          </w:p>
        </w:tc>
      </w:tr>
      <w:tr w:rsidR="00916211" w:rsidRPr="005A16F8" w14:paraId="052F5ECC" w14:textId="661B8A40" w:rsidTr="00230A07">
        <w:trPr>
          <w:trHeight w:val="333"/>
          <w:jc w:val="center"/>
        </w:trPr>
        <w:tc>
          <w:tcPr>
            <w:tcW w:w="959" w:type="dxa"/>
            <w:tcBorders>
              <w:top w:val="single" w:sz="6" w:space="0" w:color="auto"/>
              <w:left w:val="single" w:sz="12" w:space="0" w:color="auto"/>
            </w:tcBorders>
            <w:shd w:val="clear" w:color="auto" w:fill="CCCCCC"/>
            <w:vAlign w:val="center"/>
          </w:tcPr>
          <w:p w14:paraId="0F1EF898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工作环境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32339970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工作温度和湿度</w:t>
            </w:r>
          </w:p>
        </w:tc>
        <w:tc>
          <w:tcPr>
            <w:tcW w:w="7620" w:type="dxa"/>
            <w:gridSpan w:val="2"/>
            <w:tcBorders>
              <w:right w:val="single" w:sz="12" w:space="0" w:color="auto"/>
            </w:tcBorders>
            <w:vAlign w:val="center"/>
          </w:tcPr>
          <w:p w14:paraId="4993A66C" w14:textId="42D4ED5E" w:rsidR="00916211" w:rsidRPr="005A16F8" w:rsidRDefault="00916211" w:rsidP="00916211">
            <w:pPr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-10</w:t>
            </w:r>
            <w:r w:rsidRPr="005A16F8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℃</w:t>
            </w: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~55</w:t>
            </w:r>
            <w:r w:rsidRPr="005A16F8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℃</w:t>
            </w:r>
            <w:r w:rsidRPr="005A16F8">
              <w:rPr>
                <w:rFonts w:ascii="黑体" w:eastAsia="黑体" w:hAnsi="黑体" w:hint="eastAsia"/>
                <w:kern w:val="0"/>
                <w:sz w:val="18"/>
                <w:szCs w:val="18"/>
              </w:rPr>
              <w:t>，</w:t>
            </w: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湿度小于95%(无凝结)</w:t>
            </w:r>
          </w:p>
        </w:tc>
      </w:tr>
      <w:tr w:rsidR="00916211" w:rsidRPr="005A16F8" w14:paraId="1C1DCE90" w14:textId="77777777" w:rsidTr="008B72CA">
        <w:trPr>
          <w:trHeight w:val="333"/>
          <w:jc w:val="center"/>
        </w:trPr>
        <w:tc>
          <w:tcPr>
            <w:tcW w:w="959" w:type="dxa"/>
            <w:vMerge w:val="restart"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06F22847" w14:textId="3EFCF4FF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18"/>
                <w:szCs w:val="18"/>
              </w:rPr>
              <w:t>电池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2FFD8C1" w14:textId="6CB341A9" w:rsidR="00916211" w:rsidRPr="008B72CA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电池可拆卸</w:t>
            </w:r>
          </w:p>
        </w:tc>
        <w:tc>
          <w:tcPr>
            <w:tcW w:w="7620" w:type="dxa"/>
            <w:gridSpan w:val="2"/>
            <w:vAlign w:val="center"/>
          </w:tcPr>
          <w:p w14:paraId="7C2B16FC" w14:textId="61C4FCE3" w:rsidR="00916211" w:rsidRPr="008B72CA" w:rsidRDefault="002E1867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kern w:val="0"/>
                <w:sz w:val="18"/>
                <w:szCs w:val="18"/>
              </w:rPr>
              <w:t>不</w:t>
            </w:r>
            <w:r w:rsidR="00916211"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支持</w:t>
            </w:r>
          </w:p>
        </w:tc>
      </w:tr>
      <w:tr w:rsidR="00916211" w:rsidRPr="005A16F8" w14:paraId="49DA7CD9" w14:textId="77777777" w:rsidTr="008B72CA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235BF84F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1A51C1F2" w14:textId="538518B6" w:rsidR="00916211" w:rsidRPr="008B72CA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电池容量</w:t>
            </w:r>
          </w:p>
        </w:tc>
        <w:tc>
          <w:tcPr>
            <w:tcW w:w="7620" w:type="dxa"/>
            <w:gridSpan w:val="2"/>
            <w:vAlign w:val="center"/>
          </w:tcPr>
          <w:p w14:paraId="4D8A332F" w14:textId="3B062E96" w:rsidR="00916211" w:rsidRPr="008B72CA" w:rsidRDefault="002E1867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3300</w:t>
            </w:r>
            <w:r w:rsidR="00916211"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mAh</w:t>
            </w:r>
          </w:p>
        </w:tc>
      </w:tr>
      <w:tr w:rsidR="00916211" w:rsidRPr="005A16F8" w14:paraId="2D95A90F" w14:textId="77777777" w:rsidTr="008B72CA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18716B6D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232E527" w14:textId="5F60F320" w:rsidR="00916211" w:rsidRPr="008B72CA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kern w:val="0"/>
                <w:sz w:val="18"/>
                <w:szCs w:val="18"/>
              </w:rPr>
              <w:t>最大功耗</w:t>
            </w:r>
          </w:p>
        </w:tc>
        <w:tc>
          <w:tcPr>
            <w:tcW w:w="7620" w:type="dxa"/>
            <w:gridSpan w:val="2"/>
            <w:vAlign w:val="center"/>
          </w:tcPr>
          <w:p w14:paraId="058DD79F" w14:textId="56FFD132" w:rsidR="00916211" w:rsidRPr="008B72CA" w:rsidRDefault="00916211" w:rsidP="002E1867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kern w:val="0"/>
                <w:sz w:val="18"/>
                <w:szCs w:val="18"/>
              </w:rPr>
              <w:t>4</w:t>
            </w:r>
            <w:r w:rsidR="002E1867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.5</w:t>
            </w:r>
            <w:r>
              <w:rPr>
                <w:rFonts w:ascii="黑体" w:eastAsia="黑体" w:hAnsi="黑体" w:hint="eastAsia"/>
                <w:color w:val="000000"/>
                <w:kern w:val="0"/>
                <w:sz w:val="18"/>
                <w:szCs w:val="18"/>
              </w:rPr>
              <w:t>W</w:t>
            </w:r>
          </w:p>
        </w:tc>
      </w:tr>
      <w:tr w:rsidR="00916211" w:rsidRPr="005A16F8" w14:paraId="43C05B4C" w14:textId="77777777" w:rsidTr="008B72CA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4FDA00EE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9627E27" w14:textId="6DC174FB" w:rsidR="00916211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/>
                <w:kern w:val="0"/>
                <w:sz w:val="18"/>
                <w:szCs w:val="18"/>
              </w:rPr>
              <w:t>典型功耗</w:t>
            </w:r>
          </w:p>
        </w:tc>
        <w:tc>
          <w:tcPr>
            <w:tcW w:w="7620" w:type="dxa"/>
            <w:gridSpan w:val="2"/>
            <w:vAlign w:val="center"/>
          </w:tcPr>
          <w:p w14:paraId="528E9A40" w14:textId="24E47C58" w:rsidR="00916211" w:rsidRPr="008B72CA" w:rsidRDefault="002E1867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1</w:t>
            </w:r>
            <w:r w:rsidR="00916211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.5W</w:t>
            </w:r>
          </w:p>
        </w:tc>
      </w:tr>
      <w:tr w:rsidR="00916211" w:rsidRPr="005A16F8" w14:paraId="36A6F3BE" w14:textId="77777777" w:rsidTr="008B72CA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65D3E886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D8C5BE9" w14:textId="2EB89F98" w:rsidR="00916211" w:rsidRPr="008B72CA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录像续航时间</w:t>
            </w:r>
          </w:p>
        </w:tc>
        <w:tc>
          <w:tcPr>
            <w:tcW w:w="7620" w:type="dxa"/>
            <w:gridSpan w:val="2"/>
            <w:vAlign w:val="center"/>
          </w:tcPr>
          <w:p w14:paraId="5CAEBD74" w14:textId="68AB5065" w:rsidR="00916211" w:rsidRPr="008B72CA" w:rsidRDefault="00916211" w:rsidP="004C67B6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室温20℃，</w:t>
            </w:r>
            <w:r w:rsidR="004C67B6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续航时间</w:t>
            </w:r>
            <w:r w:rsidR="002E1867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15</w:t>
            </w:r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小时</w:t>
            </w:r>
          </w:p>
        </w:tc>
      </w:tr>
      <w:tr w:rsidR="00916211" w:rsidRPr="005A16F8" w14:paraId="0636670C" w14:textId="77777777" w:rsidTr="008B72CA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11E7DBC9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06E766AB" w14:textId="61BD1E96" w:rsidR="00916211" w:rsidRPr="008B72CA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充电时间</w:t>
            </w:r>
          </w:p>
        </w:tc>
        <w:tc>
          <w:tcPr>
            <w:tcW w:w="7620" w:type="dxa"/>
            <w:gridSpan w:val="2"/>
            <w:vAlign w:val="center"/>
          </w:tcPr>
          <w:p w14:paraId="765A6DE2" w14:textId="7B33E8BD" w:rsidR="00916211" w:rsidRPr="008B72CA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＜4小时</w:t>
            </w:r>
          </w:p>
        </w:tc>
      </w:tr>
      <w:tr w:rsidR="00916211" w:rsidRPr="005A16F8" w14:paraId="199C38F4" w14:textId="77777777" w:rsidTr="008B72CA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3E8A3E75" w14:textId="77777777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88AE7AB" w14:textId="11749998" w:rsidR="00916211" w:rsidRPr="008B72CA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电池类型</w:t>
            </w:r>
          </w:p>
        </w:tc>
        <w:tc>
          <w:tcPr>
            <w:tcW w:w="7620" w:type="dxa"/>
            <w:gridSpan w:val="2"/>
            <w:vAlign w:val="center"/>
          </w:tcPr>
          <w:p w14:paraId="63E66ACD" w14:textId="4135044E" w:rsidR="00916211" w:rsidRPr="008B72CA" w:rsidRDefault="00916211" w:rsidP="00916211">
            <w:pPr>
              <w:widowControl/>
              <w:jc w:val="left"/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</w:pPr>
            <w:proofErr w:type="gramStart"/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锂</w:t>
            </w:r>
            <w:proofErr w:type="gramEnd"/>
            <w:r w:rsidRPr="008B72CA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离子电池</w:t>
            </w:r>
          </w:p>
        </w:tc>
      </w:tr>
      <w:tr w:rsidR="00916211" w:rsidRPr="005A16F8" w14:paraId="5D766F5F" w14:textId="33D6E75D" w:rsidTr="00230A07">
        <w:trPr>
          <w:trHeight w:val="333"/>
          <w:jc w:val="center"/>
        </w:trPr>
        <w:tc>
          <w:tcPr>
            <w:tcW w:w="959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CCCCCC"/>
            <w:vAlign w:val="center"/>
          </w:tcPr>
          <w:p w14:paraId="73006F30" w14:textId="571674BB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  <w:r w:rsidRPr="005A16F8">
              <w:rPr>
                <w:rFonts w:ascii="黑体" w:eastAsia="黑体" w:hAnsi="黑体"/>
                <w:b/>
                <w:color w:val="000000"/>
                <w:sz w:val="18"/>
                <w:szCs w:val="18"/>
              </w:rPr>
              <w:t>其</w:t>
            </w:r>
            <w:r w:rsidRPr="005A16F8">
              <w:rPr>
                <w:rFonts w:ascii="黑体" w:eastAsia="黑体" w:hAnsi="黑体" w:hint="eastAsia"/>
                <w:b/>
                <w:color w:val="000000"/>
                <w:sz w:val="18"/>
                <w:szCs w:val="18"/>
              </w:rPr>
              <w:t>它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72B67C78" w14:textId="327AD2C5" w:rsidR="00916211" w:rsidRPr="005A16F8" w:rsidRDefault="0091621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 w:hint="eastAsia"/>
                <w:kern w:val="0"/>
                <w:sz w:val="18"/>
                <w:szCs w:val="18"/>
              </w:rPr>
              <w:t>净重</w:t>
            </w:r>
          </w:p>
        </w:tc>
        <w:tc>
          <w:tcPr>
            <w:tcW w:w="762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676B2AD" w14:textId="225A9591" w:rsidR="00916211" w:rsidRPr="005A16F8" w:rsidRDefault="0087374E" w:rsidP="00916211">
            <w:pPr>
              <w:widowControl/>
              <w:spacing w:line="0" w:lineRule="atLeast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小AI</w:t>
            </w:r>
            <w:proofErr w:type="gramStart"/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布控球</w:t>
            </w:r>
            <w:proofErr w:type="gramEnd"/>
            <w:r w:rsidR="00916211" w:rsidRPr="005A16F8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约</w:t>
            </w:r>
            <w:r w:rsidR="00054A99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0</w:t>
            </w:r>
            <w:r w:rsidR="00054A99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.35</w:t>
            </w:r>
            <w:r w:rsidR="00916211" w:rsidRPr="005A16F8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kg</w:t>
            </w:r>
          </w:p>
        </w:tc>
      </w:tr>
      <w:tr w:rsidR="00FB70AD" w:rsidRPr="005A16F8" w14:paraId="2783F75F" w14:textId="77777777" w:rsidTr="0006681E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749DA8DE" w14:textId="77777777" w:rsidR="00FB70AD" w:rsidRPr="005A16F8" w:rsidRDefault="00FB70AD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5F644D73" w14:textId="4A985AB5" w:rsidR="00FB70AD" w:rsidRPr="005A16F8" w:rsidRDefault="00FB70AD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 w:hint="eastAsia"/>
                <w:color w:val="000000"/>
                <w:kern w:val="0"/>
                <w:sz w:val="18"/>
                <w:szCs w:val="18"/>
              </w:rPr>
              <w:t>包装</w:t>
            </w:r>
            <w:r w:rsidRPr="005A16F8">
              <w:rPr>
                <w:rFonts w:ascii="黑体" w:eastAsia="黑体" w:hAnsi="黑体"/>
                <w:color w:val="000000"/>
                <w:kern w:val="0"/>
                <w:sz w:val="18"/>
                <w:szCs w:val="18"/>
              </w:rPr>
              <w:t>方式</w:t>
            </w:r>
          </w:p>
        </w:tc>
        <w:tc>
          <w:tcPr>
            <w:tcW w:w="381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0A45F1E" w14:textId="77777777" w:rsidR="00FB70AD" w:rsidRPr="005A16F8" w:rsidRDefault="00FB70AD" w:rsidP="00916211">
            <w:pPr>
              <w:widowControl/>
              <w:spacing w:line="0" w:lineRule="atLeast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proofErr w:type="gramStart"/>
            <w:r w:rsidRPr="005A16F8">
              <w:rPr>
                <w:rFonts w:ascii="黑体" w:eastAsia="黑体" w:hAnsi="黑体" w:hint="eastAsia"/>
                <w:color w:val="000000"/>
                <w:kern w:val="0"/>
                <w:sz w:val="18"/>
                <w:szCs w:val="18"/>
              </w:rPr>
              <w:t>黄包</w:t>
            </w:r>
            <w:proofErr w:type="gramEnd"/>
          </w:p>
        </w:tc>
        <w:tc>
          <w:tcPr>
            <w:tcW w:w="381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32E0508" w14:textId="6D844299" w:rsidR="00FB70AD" w:rsidRPr="005A16F8" w:rsidRDefault="00FB70AD" w:rsidP="00916211">
            <w:pPr>
              <w:widowControl/>
              <w:spacing w:line="0" w:lineRule="atLeast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kern w:val="0"/>
                <w:sz w:val="18"/>
                <w:szCs w:val="18"/>
              </w:rPr>
              <w:t>小AI</w:t>
            </w:r>
            <w:proofErr w:type="gramStart"/>
            <w:r>
              <w:rPr>
                <w:rFonts w:ascii="黑体" w:eastAsia="黑体" w:hAnsi="黑体" w:hint="eastAsia"/>
                <w:kern w:val="0"/>
                <w:sz w:val="18"/>
                <w:szCs w:val="18"/>
              </w:rPr>
              <w:t>布控球</w:t>
            </w:r>
            <w:proofErr w:type="gramEnd"/>
            <w:r>
              <w:rPr>
                <w:rFonts w:ascii="黑体" w:eastAsia="黑体" w:hAnsi="黑体"/>
                <w:kern w:val="0"/>
                <w:sz w:val="18"/>
                <w:szCs w:val="18"/>
              </w:rPr>
              <w:t>箱子</w:t>
            </w:r>
            <w:r>
              <w:rPr>
                <w:rFonts w:ascii="黑体" w:eastAsia="黑体" w:hAnsi="黑体" w:hint="eastAsia"/>
                <w:kern w:val="0"/>
                <w:sz w:val="18"/>
                <w:szCs w:val="18"/>
              </w:rPr>
              <w:t>包装</w:t>
            </w:r>
          </w:p>
        </w:tc>
      </w:tr>
      <w:tr w:rsidR="00FB70AD" w:rsidRPr="005A16F8" w14:paraId="0B55CE8D" w14:textId="77777777" w:rsidTr="00E669A7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</w:tcBorders>
            <w:shd w:val="clear" w:color="auto" w:fill="CCCCCC"/>
            <w:vAlign w:val="center"/>
          </w:tcPr>
          <w:p w14:paraId="4A50174F" w14:textId="77777777" w:rsidR="00FB70AD" w:rsidRPr="005A16F8" w:rsidRDefault="00FB70AD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7D9B20BD" w14:textId="521689A1" w:rsidR="00FB70AD" w:rsidRPr="005A16F8" w:rsidRDefault="00FB70AD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 w:hint="eastAsia"/>
                <w:kern w:val="0"/>
                <w:sz w:val="18"/>
                <w:szCs w:val="18"/>
              </w:rPr>
              <w:t>包装</w:t>
            </w:r>
            <w:r w:rsidRPr="005A16F8">
              <w:rPr>
                <w:rFonts w:ascii="黑体" w:eastAsia="黑体" w:hAnsi="黑体"/>
                <w:kern w:val="0"/>
                <w:sz w:val="18"/>
                <w:szCs w:val="18"/>
              </w:rPr>
              <w:t>尺寸</w:t>
            </w:r>
          </w:p>
        </w:tc>
        <w:tc>
          <w:tcPr>
            <w:tcW w:w="381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3E68FAA" w14:textId="77777777" w:rsidR="00FB70AD" w:rsidRPr="005A16F8" w:rsidRDefault="00FB70AD" w:rsidP="00916211">
            <w:pPr>
              <w:widowControl/>
              <w:spacing w:line="0" w:lineRule="atLeast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E52C25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130x130x177mm</w:t>
            </w:r>
          </w:p>
        </w:tc>
        <w:tc>
          <w:tcPr>
            <w:tcW w:w="381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28D5C" w14:textId="66AEF932" w:rsidR="00FB70AD" w:rsidRPr="005A16F8" w:rsidRDefault="00FB70AD" w:rsidP="00916211">
            <w:pPr>
              <w:widowControl/>
              <w:spacing w:line="0" w:lineRule="atLeast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FB70AD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464x196x436mm</w:t>
            </w:r>
          </w:p>
        </w:tc>
      </w:tr>
      <w:tr w:rsidR="00540A01" w:rsidRPr="005A16F8" w14:paraId="7279986E" w14:textId="77777777" w:rsidTr="002078DE">
        <w:trPr>
          <w:trHeight w:val="333"/>
          <w:jc w:val="center"/>
        </w:trPr>
        <w:tc>
          <w:tcPr>
            <w:tcW w:w="959" w:type="dxa"/>
            <w:vMerge/>
            <w:tcBorders>
              <w:left w:val="single" w:sz="12" w:space="0" w:color="auto"/>
              <w:bottom w:val="single" w:sz="6" w:space="0" w:color="auto"/>
            </w:tcBorders>
            <w:shd w:val="clear" w:color="auto" w:fill="CCCCCC"/>
            <w:vAlign w:val="center"/>
          </w:tcPr>
          <w:p w14:paraId="5D82B27F" w14:textId="77777777" w:rsidR="00540A01" w:rsidRPr="005A16F8" w:rsidRDefault="00540A01" w:rsidP="00916211">
            <w:pPr>
              <w:widowControl/>
              <w:jc w:val="left"/>
              <w:rPr>
                <w:rFonts w:ascii="黑体" w:eastAsia="黑体" w:hAnsi="黑体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E6E6E6"/>
            <w:vAlign w:val="center"/>
          </w:tcPr>
          <w:p w14:paraId="7A0687C7" w14:textId="61F3173F" w:rsidR="00540A01" w:rsidRPr="005A16F8" w:rsidRDefault="00540A01" w:rsidP="00916211">
            <w:pPr>
              <w:widowControl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 w:rsidRPr="005A16F8">
              <w:rPr>
                <w:rFonts w:ascii="黑体" w:eastAsia="黑体" w:hAnsi="黑体" w:hint="eastAsia"/>
                <w:kern w:val="0"/>
                <w:sz w:val="18"/>
                <w:szCs w:val="18"/>
              </w:rPr>
              <w:t>配件</w:t>
            </w:r>
          </w:p>
        </w:tc>
        <w:tc>
          <w:tcPr>
            <w:tcW w:w="381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2DEBFD" w14:textId="77777777" w:rsidR="00540A01" w:rsidRPr="005A16F8" w:rsidRDefault="00540A01" w:rsidP="00916211">
            <w:pPr>
              <w:widowControl/>
              <w:spacing w:line="0" w:lineRule="atLeast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Type-</w:t>
            </w:r>
            <w:r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C</w:t>
            </w:r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数据线</w:t>
            </w:r>
            <w:r w:rsidRPr="005A16F8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*1，适配器*1</w:t>
            </w:r>
          </w:p>
        </w:tc>
        <w:tc>
          <w:tcPr>
            <w:tcW w:w="381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E154A9" w14:textId="763674C7" w:rsidR="00540A01" w:rsidRPr="005A16F8" w:rsidRDefault="00FB70AD" w:rsidP="00916211">
            <w:pPr>
              <w:widowControl/>
              <w:spacing w:line="0" w:lineRule="atLeast"/>
              <w:jc w:val="left"/>
              <w:rPr>
                <w:rFonts w:ascii="黑体" w:eastAsia="黑体" w:hAnsi="黑体"/>
                <w:kern w:val="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小AI</w:t>
            </w:r>
            <w:proofErr w:type="gramStart"/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布控球</w:t>
            </w:r>
            <w:proofErr w:type="gramEnd"/>
            <w:r w:rsidR="00C33BE1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箱</w:t>
            </w:r>
            <w:r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子</w:t>
            </w:r>
            <w:r w:rsidR="00C33BE1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="00540A01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Type-</w:t>
            </w:r>
            <w:r w:rsidR="00540A01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C</w:t>
            </w:r>
            <w:r w:rsidR="00540A01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数据线</w:t>
            </w:r>
            <w:r w:rsidR="00540A01" w:rsidRPr="005A16F8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*1，适配器*1</w:t>
            </w:r>
            <w:r w:rsidR="00540A01">
              <w:rPr>
                <w:rFonts w:ascii="黑体" w:eastAsia="黑体" w:hAnsi="黑体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="00540A01">
              <w:rPr>
                <w:rFonts w:ascii="黑体" w:eastAsia="黑体" w:hAnsi="黑体"/>
                <w:color w:val="000000" w:themeColor="text1"/>
                <w:kern w:val="0"/>
                <w:sz w:val="18"/>
                <w:szCs w:val="18"/>
              </w:rPr>
              <w:t>三脚架</w:t>
            </w:r>
          </w:p>
        </w:tc>
      </w:tr>
    </w:tbl>
    <w:p w14:paraId="1256EF78" w14:textId="45C81B68" w:rsidR="00647DE5" w:rsidRDefault="00647DE5" w:rsidP="00784B55">
      <w:pPr>
        <w:widowControl/>
        <w:jc w:val="left"/>
        <w:rPr>
          <w:rFonts w:ascii="黑体" w:eastAsia="黑体" w:hAnsi="黑体"/>
          <w:b/>
          <w:bCs/>
          <w:sz w:val="24"/>
        </w:rPr>
      </w:pPr>
    </w:p>
    <w:p w14:paraId="48BD3015" w14:textId="246D7264" w:rsidR="00757409" w:rsidRDefault="00757409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  <w:r w:rsidRPr="00757409">
        <w:rPr>
          <w:rFonts w:ascii="黑体" w:eastAsia="黑体" w:hAnsi="黑体" w:hint="eastAsia"/>
          <w:b/>
          <w:bCs/>
          <w:sz w:val="24"/>
        </w:rPr>
        <w:t>相关配件（选配）：</w:t>
      </w:r>
    </w:p>
    <w:p w14:paraId="15CA29FE" w14:textId="77777777" w:rsidR="008F0E07" w:rsidRPr="00757409" w:rsidRDefault="008F0E07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</w:p>
    <w:p w14:paraId="28D03BED" w14:textId="628840DD" w:rsidR="00757409" w:rsidRDefault="00ED0FFD" w:rsidP="00757409">
      <w:pPr>
        <w:widowControl/>
        <w:jc w:val="left"/>
        <w:rPr>
          <w:rFonts w:ascii="微软雅黑" w:eastAsia="微软雅黑" w:hAnsi="微软雅黑"/>
          <w:color w:val="000000"/>
          <w:spacing w:val="5"/>
          <w:szCs w:val="21"/>
          <w:shd w:val="clear" w:color="auto" w:fill="FFFFFF"/>
        </w:rPr>
      </w:pPr>
      <w:r>
        <w:rPr>
          <w:rFonts w:ascii="黑体" w:eastAsia="黑体" w:hAnsi="黑体"/>
          <w:b/>
          <w:bCs/>
          <w:sz w:val="24"/>
        </w:rPr>
        <w:t xml:space="preserve"> </w:t>
      </w:r>
      <w:r>
        <w:rPr>
          <w:rFonts w:ascii="黑体" w:eastAsia="黑体" w:hAnsi="黑体"/>
          <w:b/>
          <w:bCs/>
          <w:sz w:val="24"/>
        </w:rPr>
        <w:tab/>
      </w:r>
      <w:r w:rsidR="008F0E07" w:rsidRPr="008F0E07">
        <w:rPr>
          <w:rFonts w:ascii="黑体" w:eastAsia="黑体" w:hAnsi="黑体" w:hint="eastAsia"/>
          <w:color w:val="000000" w:themeColor="text1"/>
          <w:kern w:val="0"/>
          <w:sz w:val="18"/>
          <w:szCs w:val="18"/>
        </w:rPr>
        <w:t>307500389</w:t>
      </w:r>
      <w:r w:rsidR="008F0E07" w:rsidRPr="008F0E07">
        <w:rPr>
          <w:rFonts w:ascii="黑体" w:eastAsia="黑体" w:hAnsi="黑体"/>
          <w:color w:val="000000" w:themeColor="text1"/>
          <w:kern w:val="0"/>
          <w:sz w:val="18"/>
          <w:szCs w:val="18"/>
        </w:rPr>
        <w:t xml:space="preserve"> </w:t>
      </w:r>
      <w:r w:rsidR="008F0E07">
        <w:rPr>
          <w:rFonts w:ascii="黑体" w:eastAsia="黑体" w:hAnsi="黑体"/>
          <w:color w:val="000000" w:themeColor="text1"/>
          <w:kern w:val="0"/>
          <w:sz w:val="18"/>
          <w:szCs w:val="18"/>
        </w:rPr>
        <w:t xml:space="preserve"> </w:t>
      </w:r>
      <w:r w:rsidR="00CA4BAB" w:rsidRPr="008F0E07">
        <w:rPr>
          <w:rFonts w:ascii="黑体" w:eastAsia="黑体" w:hAnsi="黑体" w:hint="eastAsia"/>
          <w:color w:val="000000" w:themeColor="text1"/>
          <w:kern w:val="0"/>
          <w:sz w:val="18"/>
          <w:szCs w:val="18"/>
        </w:rPr>
        <w:t>DS-MH1610</w:t>
      </w:r>
      <w:r w:rsidRPr="008F0E07">
        <w:rPr>
          <w:rFonts w:ascii="黑体" w:eastAsia="黑体" w:hAnsi="黑体"/>
          <w:color w:val="000000" w:themeColor="text1"/>
          <w:kern w:val="0"/>
          <w:sz w:val="18"/>
          <w:szCs w:val="18"/>
        </w:rPr>
        <w:t xml:space="preserve">  </w:t>
      </w:r>
      <w:r w:rsidRPr="008F0E07">
        <w:rPr>
          <w:rFonts w:ascii="黑体" w:eastAsia="黑体" w:hAnsi="黑体" w:hint="eastAsia"/>
          <w:color w:val="000000" w:themeColor="text1"/>
          <w:kern w:val="0"/>
          <w:sz w:val="18"/>
          <w:szCs w:val="18"/>
        </w:rPr>
        <w:t>三脚架</w:t>
      </w:r>
      <w:r w:rsidR="00284BAC" w:rsidRPr="008F0E07">
        <w:rPr>
          <w:rFonts w:ascii="黑体" w:eastAsia="黑体" w:hAnsi="黑体"/>
          <w:color w:val="000000" w:themeColor="text1"/>
          <w:kern w:val="0"/>
          <w:sz w:val="18"/>
          <w:szCs w:val="18"/>
        </w:rPr>
        <w:tab/>
      </w:r>
      <w:r w:rsidR="00B4615E">
        <w:rPr>
          <w:rFonts w:ascii="微软雅黑" w:eastAsia="微软雅黑" w:hAnsi="微软雅黑"/>
          <w:color w:val="000000"/>
          <w:spacing w:val="5"/>
          <w:szCs w:val="21"/>
          <w:shd w:val="clear" w:color="auto" w:fill="FFFFFF"/>
        </w:rPr>
        <w:tab/>
      </w:r>
      <w:r w:rsidR="00B4615E">
        <w:rPr>
          <w:rFonts w:ascii="微软雅黑" w:eastAsia="微软雅黑" w:hAnsi="微软雅黑"/>
          <w:color w:val="000000"/>
          <w:spacing w:val="5"/>
          <w:szCs w:val="21"/>
          <w:shd w:val="clear" w:color="auto" w:fill="FFFFFF"/>
        </w:rPr>
        <w:tab/>
      </w:r>
      <w:r w:rsidR="00B4615E">
        <w:rPr>
          <w:rFonts w:ascii="微软雅黑" w:eastAsia="微软雅黑" w:hAnsi="微软雅黑"/>
          <w:color w:val="000000"/>
          <w:spacing w:val="5"/>
          <w:szCs w:val="21"/>
          <w:shd w:val="clear" w:color="auto" w:fill="FFFFFF"/>
        </w:rPr>
        <w:tab/>
      </w:r>
      <w:r w:rsidR="00B4615E">
        <w:rPr>
          <w:rFonts w:ascii="微软雅黑" w:eastAsia="微软雅黑" w:hAnsi="微软雅黑"/>
          <w:color w:val="000000"/>
          <w:spacing w:val="5"/>
          <w:szCs w:val="21"/>
          <w:shd w:val="clear" w:color="auto" w:fill="FFFFFF"/>
        </w:rPr>
        <w:tab/>
      </w:r>
      <w:r w:rsidR="00B4615E">
        <w:rPr>
          <w:rFonts w:ascii="微软雅黑" w:eastAsia="微软雅黑" w:hAnsi="微软雅黑"/>
          <w:color w:val="000000"/>
          <w:spacing w:val="5"/>
          <w:szCs w:val="21"/>
          <w:shd w:val="clear" w:color="auto" w:fill="FFFFFF"/>
        </w:rPr>
        <w:tab/>
      </w:r>
      <w:r w:rsidR="00B4615E">
        <w:rPr>
          <w:rFonts w:ascii="微软雅黑" w:eastAsia="微软雅黑" w:hAnsi="微软雅黑"/>
          <w:color w:val="000000"/>
          <w:spacing w:val="5"/>
          <w:szCs w:val="21"/>
          <w:shd w:val="clear" w:color="auto" w:fill="FFFFFF"/>
        </w:rPr>
        <w:tab/>
      </w:r>
      <w:r w:rsidR="00B4615E" w:rsidRPr="00B4615E">
        <w:rPr>
          <w:rFonts w:ascii="黑体" w:eastAsia="黑体" w:hAnsi="黑体" w:hint="eastAsia"/>
          <w:color w:val="000000" w:themeColor="text1"/>
          <w:kern w:val="0"/>
          <w:sz w:val="18"/>
          <w:szCs w:val="18"/>
        </w:rPr>
        <w:t>307500410</w:t>
      </w:r>
      <w:r w:rsidR="00B4615E" w:rsidRPr="00B4615E">
        <w:rPr>
          <w:rFonts w:ascii="黑体" w:eastAsia="黑体" w:hAnsi="黑体"/>
          <w:color w:val="000000" w:themeColor="text1"/>
          <w:kern w:val="0"/>
          <w:sz w:val="18"/>
          <w:szCs w:val="18"/>
        </w:rPr>
        <w:t xml:space="preserve"> </w:t>
      </w:r>
      <w:r w:rsidR="00284BAC" w:rsidRPr="008F0E07">
        <w:rPr>
          <w:rFonts w:ascii="黑体" w:eastAsia="黑体" w:hAnsi="黑体" w:hint="eastAsia"/>
          <w:color w:val="000000" w:themeColor="text1"/>
          <w:kern w:val="0"/>
          <w:sz w:val="18"/>
          <w:szCs w:val="18"/>
        </w:rPr>
        <w:t>DS-MH1696</w:t>
      </w:r>
      <w:r w:rsidR="00284BAC" w:rsidRPr="008F0E07">
        <w:rPr>
          <w:rFonts w:ascii="黑体" w:eastAsia="黑体" w:hAnsi="黑体"/>
          <w:color w:val="000000" w:themeColor="text1"/>
          <w:kern w:val="0"/>
          <w:sz w:val="18"/>
          <w:szCs w:val="18"/>
        </w:rPr>
        <w:t xml:space="preserve">  </w:t>
      </w:r>
      <w:r w:rsidR="00284BAC" w:rsidRPr="008F0E07">
        <w:rPr>
          <w:rFonts w:ascii="黑体" w:eastAsia="黑体" w:hAnsi="黑体" w:hint="eastAsia"/>
          <w:color w:val="000000" w:themeColor="text1"/>
          <w:kern w:val="0"/>
          <w:sz w:val="18"/>
          <w:szCs w:val="18"/>
        </w:rPr>
        <w:t>壁装</w:t>
      </w:r>
      <w:r w:rsidR="00284BAC" w:rsidRPr="008F0E07">
        <w:rPr>
          <w:rFonts w:ascii="黑体" w:eastAsia="黑体" w:hAnsi="黑体"/>
          <w:color w:val="000000" w:themeColor="text1"/>
          <w:kern w:val="0"/>
          <w:sz w:val="18"/>
          <w:szCs w:val="18"/>
        </w:rPr>
        <w:t>支架</w:t>
      </w:r>
    </w:p>
    <w:p w14:paraId="2CDCE790" w14:textId="2CF6693A" w:rsidR="00ED0FFD" w:rsidRDefault="003A61CB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  <w:r>
        <w:rPr>
          <w:rFonts w:ascii="黑体" w:eastAsia="黑体" w:hAnsi="黑体"/>
          <w:b/>
          <w:bCs/>
          <w:sz w:val="24"/>
        </w:rPr>
        <w:tab/>
      </w:r>
    </w:p>
    <w:p w14:paraId="2F575ABE" w14:textId="3511F910" w:rsidR="003A61CB" w:rsidRDefault="003A61CB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  <w:r w:rsidRPr="003A61CB">
        <w:rPr>
          <w:rFonts w:ascii="黑体" w:eastAsia="黑体" w:hAnsi="黑体"/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3344AAD8" wp14:editId="18ACDD8C">
            <wp:simplePos x="0" y="0"/>
            <wp:positionH relativeFrom="margin">
              <wp:posOffset>430949</wp:posOffset>
            </wp:positionH>
            <wp:positionV relativeFrom="paragraph">
              <wp:posOffset>5715</wp:posOffset>
            </wp:positionV>
            <wp:extent cx="1207135" cy="1715135"/>
            <wp:effectExtent l="0" t="0" r="0" b="0"/>
            <wp:wrapThrough wrapText="bothSides">
              <wp:wrapPolygon edited="0">
                <wp:start x="8522" y="0"/>
                <wp:lineTo x="4090" y="720"/>
                <wp:lineTo x="3750" y="3119"/>
                <wp:lineTo x="6136" y="3839"/>
                <wp:lineTo x="5454" y="7677"/>
                <wp:lineTo x="2045" y="15354"/>
                <wp:lineTo x="341" y="17274"/>
                <wp:lineTo x="0" y="17993"/>
                <wp:lineTo x="0" y="21352"/>
                <wp:lineTo x="17385" y="21352"/>
                <wp:lineTo x="21134" y="21352"/>
                <wp:lineTo x="21134" y="20632"/>
                <wp:lineTo x="19089" y="19193"/>
                <wp:lineTo x="17725" y="16314"/>
                <wp:lineTo x="17044" y="15354"/>
                <wp:lineTo x="13635" y="7677"/>
                <wp:lineTo x="13294" y="3839"/>
                <wp:lineTo x="14658" y="1919"/>
                <wp:lineTo x="13635" y="480"/>
                <wp:lineTo x="11249" y="0"/>
                <wp:lineTo x="8522" y="0"/>
              </wp:wrapPolygon>
            </wp:wrapThrough>
            <wp:docPr id="7" name="图片 7" descr="C:\Users\wuteng\Desktop\555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uteng\Desktop\5555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30A7B" w14:textId="292311CB" w:rsidR="003A61CB" w:rsidRDefault="003A61CB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</w:p>
    <w:p w14:paraId="52FB47A6" w14:textId="0B835869" w:rsidR="003A61CB" w:rsidRDefault="003A61CB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</w:p>
    <w:p w14:paraId="3501AF26" w14:textId="0F84A641" w:rsidR="003A61CB" w:rsidRDefault="003A61CB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  <w:r>
        <w:rPr>
          <w:rFonts w:ascii="黑体" w:eastAsia="黑体" w:hAnsi="黑体"/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664BFED6" wp14:editId="7F055E47">
            <wp:simplePos x="0" y="0"/>
            <wp:positionH relativeFrom="column">
              <wp:posOffset>3703176</wp:posOffset>
            </wp:positionH>
            <wp:positionV relativeFrom="paragraph">
              <wp:posOffset>23315</wp:posOffset>
            </wp:positionV>
            <wp:extent cx="1751162" cy="630894"/>
            <wp:effectExtent l="0" t="0" r="1905" b="0"/>
            <wp:wrapNone/>
            <wp:docPr id="5" name="图片 5" descr="C:\Users\wuteng\Desktop\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uteng\Desktop\444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162" cy="63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93BB4" w14:textId="3C5B2419" w:rsidR="003A61CB" w:rsidRDefault="003A61CB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</w:p>
    <w:p w14:paraId="022A4D03" w14:textId="77777777" w:rsidR="003A61CB" w:rsidRPr="00784B55" w:rsidRDefault="003A61CB" w:rsidP="00757409">
      <w:pPr>
        <w:widowControl/>
        <w:jc w:val="left"/>
        <w:rPr>
          <w:rFonts w:ascii="黑体" w:eastAsia="黑体" w:hAnsi="黑体"/>
          <w:b/>
          <w:bCs/>
          <w:sz w:val="24"/>
        </w:rPr>
      </w:pPr>
    </w:p>
    <w:sectPr w:rsidR="003A61CB" w:rsidRPr="00784B55">
      <w:headerReference w:type="default" r:id="rId13"/>
      <w:footerReference w:type="default" r:id="rId14"/>
      <w:pgSz w:w="11906" w:h="16838"/>
      <w:pgMar w:top="1134" w:right="850" w:bottom="1417" w:left="85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60C82B" w14:textId="77777777" w:rsidR="00833A29" w:rsidRDefault="00833A29">
      <w:r>
        <w:separator/>
      </w:r>
    </w:p>
  </w:endnote>
  <w:endnote w:type="continuationSeparator" w:id="0">
    <w:p w14:paraId="36E18545" w14:textId="77777777" w:rsidR="00833A29" w:rsidRDefault="00833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E56DEA" w14:textId="77777777" w:rsidR="004B0AD5" w:rsidRDefault="004B0AD5">
    <w:pPr>
      <w:pStyle w:val="a4"/>
    </w:pPr>
    <w:r>
      <w:rPr>
        <w:noProof/>
      </w:rPr>
      <w:drawing>
        <wp:inline distT="0" distB="0" distL="0" distR="0" wp14:anchorId="6FF3DCA6" wp14:editId="7964BAD2">
          <wp:extent cx="6464300" cy="393700"/>
          <wp:effectExtent l="0" t="0" r="0" b="6350"/>
          <wp:docPr id="2" name="图片 2" descr="D:\日常文档\LOG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日常文档\LOG\LOGO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430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43164" w14:textId="77777777" w:rsidR="00833A29" w:rsidRDefault="00833A29">
      <w:r>
        <w:separator/>
      </w:r>
    </w:p>
  </w:footnote>
  <w:footnote w:type="continuationSeparator" w:id="0">
    <w:p w14:paraId="46E3406E" w14:textId="77777777" w:rsidR="00833A29" w:rsidRDefault="00833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72D61D" w14:textId="77777777" w:rsidR="004B0AD5" w:rsidRDefault="004B0AD5">
    <w:pPr>
      <w:jc w:val="right"/>
    </w:pPr>
    <w:r>
      <w:rPr>
        <w:rFonts w:hint="eastAsia"/>
        <w:noProof/>
      </w:rPr>
      <w:drawing>
        <wp:inline distT="0" distB="0" distL="0" distR="0" wp14:anchorId="4A0E66A6" wp14:editId="2584BA82">
          <wp:extent cx="1612900" cy="215900"/>
          <wp:effectExtent l="0" t="0" r="6350" b="0"/>
          <wp:docPr id="6" name="图片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2900" cy="215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singleLevel"/>
    <w:tmpl w:val="00000007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013"/>
    <w:multiLevelType w:val="singleLevel"/>
    <w:tmpl w:val="00000013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000014"/>
    <w:multiLevelType w:val="multilevel"/>
    <w:tmpl w:val="0000001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0000025"/>
    <w:multiLevelType w:val="singleLevel"/>
    <w:tmpl w:val="00000025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075B5233"/>
    <w:multiLevelType w:val="hybridMultilevel"/>
    <w:tmpl w:val="83F6187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C2518C2"/>
    <w:multiLevelType w:val="hybridMultilevel"/>
    <w:tmpl w:val="EB48E86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CC4"/>
    <w:rsid w:val="00002D46"/>
    <w:rsid w:val="00013D0E"/>
    <w:rsid w:val="000328BE"/>
    <w:rsid w:val="00032F79"/>
    <w:rsid w:val="000403DB"/>
    <w:rsid w:val="00041A3B"/>
    <w:rsid w:val="00042457"/>
    <w:rsid w:val="00044666"/>
    <w:rsid w:val="00050283"/>
    <w:rsid w:val="00050587"/>
    <w:rsid w:val="00054A99"/>
    <w:rsid w:val="00074017"/>
    <w:rsid w:val="00087739"/>
    <w:rsid w:val="000C21E9"/>
    <w:rsid w:val="000C6D23"/>
    <w:rsid w:val="000D1E06"/>
    <w:rsid w:val="000D5046"/>
    <w:rsid w:val="000D7311"/>
    <w:rsid w:val="000E0DC4"/>
    <w:rsid w:val="000E27A1"/>
    <w:rsid w:val="000F0227"/>
    <w:rsid w:val="000F7858"/>
    <w:rsid w:val="000F7DC1"/>
    <w:rsid w:val="0011058B"/>
    <w:rsid w:val="00111EA4"/>
    <w:rsid w:val="001128D1"/>
    <w:rsid w:val="00113C5E"/>
    <w:rsid w:val="00115F10"/>
    <w:rsid w:val="00125E39"/>
    <w:rsid w:val="0013451A"/>
    <w:rsid w:val="0013543A"/>
    <w:rsid w:val="00136578"/>
    <w:rsid w:val="001379D9"/>
    <w:rsid w:val="00142F5B"/>
    <w:rsid w:val="00145608"/>
    <w:rsid w:val="00151831"/>
    <w:rsid w:val="00151A01"/>
    <w:rsid w:val="00157328"/>
    <w:rsid w:val="001623F6"/>
    <w:rsid w:val="001707CF"/>
    <w:rsid w:val="00181507"/>
    <w:rsid w:val="001A11B7"/>
    <w:rsid w:val="001A1722"/>
    <w:rsid w:val="001A7F96"/>
    <w:rsid w:val="001B0ECF"/>
    <w:rsid w:val="001B2D6B"/>
    <w:rsid w:val="001B43B5"/>
    <w:rsid w:val="001C0C08"/>
    <w:rsid w:val="001C0D69"/>
    <w:rsid w:val="001D087F"/>
    <w:rsid w:val="001E1AF0"/>
    <w:rsid w:val="001E68A3"/>
    <w:rsid w:val="001F404D"/>
    <w:rsid w:val="001F6746"/>
    <w:rsid w:val="001F6BEE"/>
    <w:rsid w:val="002054CA"/>
    <w:rsid w:val="002061EE"/>
    <w:rsid w:val="002067BB"/>
    <w:rsid w:val="0021709D"/>
    <w:rsid w:val="00230A07"/>
    <w:rsid w:val="002332BB"/>
    <w:rsid w:val="00233613"/>
    <w:rsid w:val="0023660C"/>
    <w:rsid w:val="00241224"/>
    <w:rsid w:val="00251EA9"/>
    <w:rsid w:val="00252994"/>
    <w:rsid w:val="00253BFC"/>
    <w:rsid w:val="002624C4"/>
    <w:rsid w:val="0026322A"/>
    <w:rsid w:val="00272425"/>
    <w:rsid w:val="00283187"/>
    <w:rsid w:val="002840C1"/>
    <w:rsid w:val="00284BAC"/>
    <w:rsid w:val="002860D3"/>
    <w:rsid w:val="002A7176"/>
    <w:rsid w:val="002C213A"/>
    <w:rsid w:val="002C6A80"/>
    <w:rsid w:val="002D05CA"/>
    <w:rsid w:val="002D071F"/>
    <w:rsid w:val="002D3528"/>
    <w:rsid w:val="002D49BA"/>
    <w:rsid w:val="002E1867"/>
    <w:rsid w:val="002E3D95"/>
    <w:rsid w:val="002F1C59"/>
    <w:rsid w:val="00303DE3"/>
    <w:rsid w:val="00312C31"/>
    <w:rsid w:val="0032211C"/>
    <w:rsid w:val="0032283C"/>
    <w:rsid w:val="00322F49"/>
    <w:rsid w:val="00341616"/>
    <w:rsid w:val="00341F21"/>
    <w:rsid w:val="003477D2"/>
    <w:rsid w:val="00354F8E"/>
    <w:rsid w:val="00362F87"/>
    <w:rsid w:val="00365145"/>
    <w:rsid w:val="00371126"/>
    <w:rsid w:val="00377D36"/>
    <w:rsid w:val="003942FA"/>
    <w:rsid w:val="003951BD"/>
    <w:rsid w:val="003A2D7C"/>
    <w:rsid w:val="003A61CB"/>
    <w:rsid w:val="003B0318"/>
    <w:rsid w:val="003B07B8"/>
    <w:rsid w:val="003C1A3A"/>
    <w:rsid w:val="003E191D"/>
    <w:rsid w:val="003E28E0"/>
    <w:rsid w:val="003F353F"/>
    <w:rsid w:val="00401F8D"/>
    <w:rsid w:val="00403854"/>
    <w:rsid w:val="004130FC"/>
    <w:rsid w:val="00416099"/>
    <w:rsid w:val="004173BE"/>
    <w:rsid w:val="00417EC8"/>
    <w:rsid w:val="00427FEC"/>
    <w:rsid w:val="00450F53"/>
    <w:rsid w:val="00456CE2"/>
    <w:rsid w:val="0046110F"/>
    <w:rsid w:val="00463B1B"/>
    <w:rsid w:val="0046518F"/>
    <w:rsid w:val="00471519"/>
    <w:rsid w:val="00472F36"/>
    <w:rsid w:val="00474604"/>
    <w:rsid w:val="00480488"/>
    <w:rsid w:val="004877CF"/>
    <w:rsid w:val="0049364F"/>
    <w:rsid w:val="004A2812"/>
    <w:rsid w:val="004A3768"/>
    <w:rsid w:val="004B006A"/>
    <w:rsid w:val="004B0AD5"/>
    <w:rsid w:val="004B2CE2"/>
    <w:rsid w:val="004B39CD"/>
    <w:rsid w:val="004B665A"/>
    <w:rsid w:val="004C3CF5"/>
    <w:rsid w:val="004C67B6"/>
    <w:rsid w:val="004C6E8D"/>
    <w:rsid w:val="004D1805"/>
    <w:rsid w:val="004D394F"/>
    <w:rsid w:val="004D57F1"/>
    <w:rsid w:val="004D5B6B"/>
    <w:rsid w:val="004D7B4B"/>
    <w:rsid w:val="004E2B9B"/>
    <w:rsid w:val="004E2F4E"/>
    <w:rsid w:val="004E3508"/>
    <w:rsid w:val="004E3C43"/>
    <w:rsid w:val="004E5CE1"/>
    <w:rsid w:val="004E6012"/>
    <w:rsid w:val="004F23B1"/>
    <w:rsid w:val="004F2F88"/>
    <w:rsid w:val="00513C36"/>
    <w:rsid w:val="00522DC8"/>
    <w:rsid w:val="00526E6D"/>
    <w:rsid w:val="00540A01"/>
    <w:rsid w:val="0054132B"/>
    <w:rsid w:val="00557DEE"/>
    <w:rsid w:val="00565009"/>
    <w:rsid w:val="0056703E"/>
    <w:rsid w:val="00571BF6"/>
    <w:rsid w:val="00572638"/>
    <w:rsid w:val="00574741"/>
    <w:rsid w:val="005855B3"/>
    <w:rsid w:val="0059079E"/>
    <w:rsid w:val="00590E23"/>
    <w:rsid w:val="0059307E"/>
    <w:rsid w:val="00594460"/>
    <w:rsid w:val="005A16F8"/>
    <w:rsid w:val="005A349E"/>
    <w:rsid w:val="005A483B"/>
    <w:rsid w:val="005B7C79"/>
    <w:rsid w:val="005C16BF"/>
    <w:rsid w:val="005C2B66"/>
    <w:rsid w:val="005C51DF"/>
    <w:rsid w:val="005C5B7E"/>
    <w:rsid w:val="005C69CD"/>
    <w:rsid w:val="005D6DD0"/>
    <w:rsid w:val="005E055D"/>
    <w:rsid w:val="005E142A"/>
    <w:rsid w:val="005E54DF"/>
    <w:rsid w:val="005F0475"/>
    <w:rsid w:val="005F0D2B"/>
    <w:rsid w:val="005F6609"/>
    <w:rsid w:val="006100F6"/>
    <w:rsid w:val="00613439"/>
    <w:rsid w:val="00617886"/>
    <w:rsid w:val="00626D35"/>
    <w:rsid w:val="00632340"/>
    <w:rsid w:val="0063338E"/>
    <w:rsid w:val="00647DE5"/>
    <w:rsid w:val="00653CA9"/>
    <w:rsid w:val="006776D3"/>
    <w:rsid w:val="006849CC"/>
    <w:rsid w:val="006927D1"/>
    <w:rsid w:val="006A5375"/>
    <w:rsid w:val="006C23EA"/>
    <w:rsid w:val="006D116B"/>
    <w:rsid w:val="006D1E2B"/>
    <w:rsid w:val="006D4163"/>
    <w:rsid w:val="006F4BCD"/>
    <w:rsid w:val="006F5192"/>
    <w:rsid w:val="00700C39"/>
    <w:rsid w:val="00712482"/>
    <w:rsid w:val="00724987"/>
    <w:rsid w:val="0072676A"/>
    <w:rsid w:val="00734223"/>
    <w:rsid w:val="0073786B"/>
    <w:rsid w:val="00741130"/>
    <w:rsid w:val="00743124"/>
    <w:rsid w:val="00744AE8"/>
    <w:rsid w:val="00746D04"/>
    <w:rsid w:val="00757409"/>
    <w:rsid w:val="00760A0E"/>
    <w:rsid w:val="00760DA3"/>
    <w:rsid w:val="00762787"/>
    <w:rsid w:val="00773EE1"/>
    <w:rsid w:val="00775AB1"/>
    <w:rsid w:val="00776372"/>
    <w:rsid w:val="007803F7"/>
    <w:rsid w:val="00783A1D"/>
    <w:rsid w:val="00784B55"/>
    <w:rsid w:val="007857B8"/>
    <w:rsid w:val="00796493"/>
    <w:rsid w:val="007A0732"/>
    <w:rsid w:val="007A525D"/>
    <w:rsid w:val="007B0F58"/>
    <w:rsid w:val="007B64F7"/>
    <w:rsid w:val="007C0A05"/>
    <w:rsid w:val="007C2334"/>
    <w:rsid w:val="007D07F1"/>
    <w:rsid w:val="007D1B18"/>
    <w:rsid w:val="007E5A6F"/>
    <w:rsid w:val="007E6A79"/>
    <w:rsid w:val="007F48F6"/>
    <w:rsid w:val="007F7948"/>
    <w:rsid w:val="0080026A"/>
    <w:rsid w:val="00804E5B"/>
    <w:rsid w:val="00806684"/>
    <w:rsid w:val="008113D3"/>
    <w:rsid w:val="0081417D"/>
    <w:rsid w:val="0081697D"/>
    <w:rsid w:val="00817E98"/>
    <w:rsid w:val="00825FD6"/>
    <w:rsid w:val="00833A29"/>
    <w:rsid w:val="008360CE"/>
    <w:rsid w:val="00845950"/>
    <w:rsid w:val="00845DC2"/>
    <w:rsid w:val="00847A08"/>
    <w:rsid w:val="0086679E"/>
    <w:rsid w:val="008735DF"/>
    <w:rsid w:val="0087374E"/>
    <w:rsid w:val="00885ECE"/>
    <w:rsid w:val="00886FA2"/>
    <w:rsid w:val="00897854"/>
    <w:rsid w:val="008A2B1B"/>
    <w:rsid w:val="008A2EC1"/>
    <w:rsid w:val="008A4DD3"/>
    <w:rsid w:val="008B72CA"/>
    <w:rsid w:val="008C04A5"/>
    <w:rsid w:val="008D5613"/>
    <w:rsid w:val="008D5F61"/>
    <w:rsid w:val="008F0E07"/>
    <w:rsid w:val="008F6EA9"/>
    <w:rsid w:val="00902415"/>
    <w:rsid w:val="00904C29"/>
    <w:rsid w:val="009050D0"/>
    <w:rsid w:val="00905814"/>
    <w:rsid w:val="00906442"/>
    <w:rsid w:val="009134E7"/>
    <w:rsid w:val="0091422A"/>
    <w:rsid w:val="00916211"/>
    <w:rsid w:val="009452E5"/>
    <w:rsid w:val="00950394"/>
    <w:rsid w:val="00950866"/>
    <w:rsid w:val="00967E5D"/>
    <w:rsid w:val="00971B12"/>
    <w:rsid w:val="009729FD"/>
    <w:rsid w:val="0097305D"/>
    <w:rsid w:val="009842AF"/>
    <w:rsid w:val="009A3666"/>
    <w:rsid w:val="009A4B57"/>
    <w:rsid w:val="009A5527"/>
    <w:rsid w:val="009B4B9C"/>
    <w:rsid w:val="009D28F1"/>
    <w:rsid w:val="009D4249"/>
    <w:rsid w:val="009E29F8"/>
    <w:rsid w:val="009E3486"/>
    <w:rsid w:val="009E61BA"/>
    <w:rsid w:val="009F2351"/>
    <w:rsid w:val="009F48C7"/>
    <w:rsid w:val="00A142A8"/>
    <w:rsid w:val="00A16A1B"/>
    <w:rsid w:val="00A21EC0"/>
    <w:rsid w:val="00A243B6"/>
    <w:rsid w:val="00A253E1"/>
    <w:rsid w:val="00A26470"/>
    <w:rsid w:val="00A30996"/>
    <w:rsid w:val="00A3221F"/>
    <w:rsid w:val="00A42E6A"/>
    <w:rsid w:val="00A52EA1"/>
    <w:rsid w:val="00A5759E"/>
    <w:rsid w:val="00A728C6"/>
    <w:rsid w:val="00A744F2"/>
    <w:rsid w:val="00A74974"/>
    <w:rsid w:val="00A767FB"/>
    <w:rsid w:val="00A80841"/>
    <w:rsid w:val="00A8331B"/>
    <w:rsid w:val="00A94144"/>
    <w:rsid w:val="00AA05DC"/>
    <w:rsid w:val="00AA3B27"/>
    <w:rsid w:val="00AB6920"/>
    <w:rsid w:val="00AC01B5"/>
    <w:rsid w:val="00AC40CD"/>
    <w:rsid w:val="00AC6C3C"/>
    <w:rsid w:val="00AD5F7D"/>
    <w:rsid w:val="00AE2BBB"/>
    <w:rsid w:val="00AE36DB"/>
    <w:rsid w:val="00AE5CC4"/>
    <w:rsid w:val="00AF30E0"/>
    <w:rsid w:val="00AF7D2C"/>
    <w:rsid w:val="00AF7F23"/>
    <w:rsid w:val="00B00D01"/>
    <w:rsid w:val="00B0528A"/>
    <w:rsid w:val="00B11D27"/>
    <w:rsid w:val="00B12400"/>
    <w:rsid w:val="00B14FF3"/>
    <w:rsid w:val="00B20F15"/>
    <w:rsid w:val="00B219B2"/>
    <w:rsid w:val="00B23EF4"/>
    <w:rsid w:val="00B26F75"/>
    <w:rsid w:val="00B316E6"/>
    <w:rsid w:val="00B31E91"/>
    <w:rsid w:val="00B32E58"/>
    <w:rsid w:val="00B3550A"/>
    <w:rsid w:val="00B379B8"/>
    <w:rsid w:val="00B428FC"/>
    <w:rsid w:val="00B4615E"/>
    <w:rsid w:val="00B47E30"/>
    <w:rsid w:val="00B5238C"/>
    <w:rsid w:val="00B5307D"/>
    <w:rsid w:val="00B56436"/>
    <w:rsid w:val="00B66ACC"/>
    <w:rsid w:val="00B679F8"/>
    <w:rsid w:val="00B709D6"/>
    <w:rsid w:val="00B75D97"/>
    <w:rsid w:val="00B7632F"/>
    <w:rsid w:val="00B87A91"/>
    <w:rsid w:val="00B95E25"/>
    <w:rsid w:val="00BA2703"/>
    <w:rsid w:val="00BA4C34"/>
    <w:rsid w:val="00BB64AD"/>
    <w:rsid w:val="00BC5FD8"/>
    <w:rsid w:val="00BE1A37"/>
    <w:rsid w:val="00BE2D7F"/>
    <w:rsid w:val="00BE5ABC"/>
    <w:rsid w:val="00BE71F4"/>
    <w:rsid w:val="00BF30A9"/>
    <w:rsid w:val="00BF5AC5"/>
    <w:rsid w:val="00C025EE"/>
    <w:rsid w:val="00C13F06"/>
    <w:rsid w:val="00C160C3"/>
    <w:rsid w:val="00C17074"/>
    <w:rsid w:val="00C20E8B"/>
    <w:rsid w:val="00C22011"/>
    <w:rsid w:val="00C305AE"/>
    <w:rsid w:val="00C3087B"/>
    <w:rsid w:val="00C33BE1"/>
    <w:rsid w:val="00C40689"/>
    <w:rsid w:val="00C46B02"/>
    <w:rsid w:val="00C47363"/>
    <w:rsid w:val="00C52ABA"/>
    <w:rsid w:val="00C559CA"/>
    <w:rsid w:val="00C56F8F"/>
    <w:rsid w:val="00C60987"/>
    <w:rsid w:val="00C6705C"/>
    <w:rsid w:val="00C704D4"/>
    <w:rsid w:val="00C8195D"/>
    <w:rsid w:val="00C97F3B"/>
    <w:rsid w:val="00CA4412"/>
    <w:rsid w:val="00CA4BAB"/>
    <w:rsid w:val="00CB0A22"/>
    <w:rsid w:val="00CB5075"/>
    <w:rsid w:val="00CB7A96"/>
    <w:rsid w:val="00CC7F20"/>
    <w:rsid w:val="00CD6080"/>
    <w:rsid w:val="00CE0C08"/>
    <w:rsid w:val="00CE61A2"/>
    <w:rsid w:val="00CE7F79"/>
    <w:rsid w:val="00CF38E2"/>
    <w:rsid w:val="00D03047"/>
    <w:rsid w:val="00D05F6D"/>
    <w:rsid w:val="00D06920"/>
    <w:rsid w:val="00D07159"/>
    <w:rsid w:val="00D22B50"/>
    <w:rsid w:val="00D3035A"/>
    <w:rsid w:val="00D4162B"/>
    <w:rsid w:val="00D4345E"/>
    <w:rsid w:val="00D46123"/>
    <w:rsid w:val="00D50F2B"/>
    <w:rsid w:val="00D53067"/>
    <w:rsid w:val="00D63FC5"/>
    <w:rsid w:val="00D76363"/>
    <w:rsid w:val="00DA0710"/>
    <w:rsid w:val="00DA5886"/>
    <w:rsid w:val="00DB4FC9"/>
    <w:rsid w:val="00DC260E"/>
    <w:rsid w:val="00DC6079"/>
    <w:rsid w:val="00DD0684"/>
    <w:rsid w:val="00DD442C"/>
    <w:rsid w:val="00DD529A"/>
    <w:rsid w:val="00DE4568"/>
    <w:rsid w:val="00DF5321"/>
    <w:rsid w:val="00DF55A0"/>
    <w:rsid w:val="00E01941"/>
    <w:rsid w:val="00E06C6A"/>
    <w:rsid w:val="00E1621B"/>
    <w:rsid w:val="00E315B4"/>
    <w:rsid w:val="00E322A8"/>
    <w:rsid w:val="00E35936"/>
    <w:rsid w:val="00E42AED"/>
    <w:rsid w:val="00E435C7"/>
    <w:rsid w:val="00E52C25"/>
    <w:rsid w:val="00E63F06"/>
    <w:rsid w:val="00E644B4"/>
    <w:rsid w:val="00E70626"/>
    <w:rsid w:val="00E74443"/>
    <w:rsid w:val="00E76B82"/>
    <w:rsid w:val="00E80AEE"/>
    <w:rsid w:val="00E844D5"/>
    <w:rsid w:val="00E85858"/>
    <w:rsid w:val="00E91D95"/>
    <w:rsid w:val="00E9398A"/>
    <w:rsid w:val="00E942E2"/>
    <w:rsid w:val="00E94C3B"/>
    <w:rsid w:val="00EA4B04"/>
    <w:rsid w:val="00EA7211"/>
    <w:rsid w:val="00EC1185"/>
    <w:rsid w:val="00EC4F64"/>
    <w:rsid w:val="00EC79FD"/>
    <w:rsid w:val="00ED0FFD"/>
    <w:rsid w:val="00ED48ED"/>
    <w:rsid w:val="00ED530D"/>
    <w:rsid w:val="00EF014E"/>
    <w:rsid w:val="00F051D9"/>
    <w:rsid w:val="00F0528C"/>
    <w:rsid w:val="00F05556"/>
    <w:rsid w:val="00F07B0F"/>
    <w:rsid w:val="00F10207"/>
    <w:rsid w:val="00F2294B"/>
    <w:rsid w:val="00F24CFC"/>
    <w:rsid w:val="00F30C41"/>
    <w:rsid w:val="00F32F53"/>
    <w:rsid w:val="00F33629"/>
    <w:rsid w:val="00F35C60"/>
    <w:rsid w:val="00F40050"/>
    <w:rsid w:val="00F41EC6"/>
    <w:rsid w:val="00F43839"/>
    <w:rsid w:val="00F43C33"/>
    <w:rsid w:val="00F443EF"/>
    <w:rsid w:val="00F57B97"/>
    <w:rsid w:val="00F72F78"/>
    <w:rsid w:val="00F740BD"/>
    <w:rsid w:val="00F9199A"/>
    <w:rsid w:val="00F92A64"/>
    <w:rsid w:val="00F92FC5"/>
    <w:rsid w:val="00FA5E40"/>
    <w:rsid w:val="00FB5149"/>
    <w:rsid w:val="00FB51FE"/>
    <w:rsid w:val="00FB70AD"/>
    <w:rsid w:val="00FD2FF5"/>
    <w:rsid w:val="00FD49F6"/>
    <w:rsid w:val="00FE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0C5AB2"/>
  <w15:docId w15:val="{BFE5C4A5-91C4-4C74-A1EB-C1A7EFF13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3D3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2">
    <w:name w:val="heading 2"/>
    <w:basedOn w:val="a"/>
    <w:next w:val="a"/>
    <w:link w:val="20"/>
    <w:qFormat/>
    <w:rsid w:val="008113D3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kern w:val="0"/>
      <w:sz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8113D3"/>
    <w:rPr>
      <w:rFonts w:ascii="Arial" w:eastAsia="黑体" w:hAnsi="Arial" w:cs="Times New Roman"/>
      <w:b/>
      <w:kern w:val="0"/>
      <w:sz w:val="32"/>
      <w:szCs w:val="20"/>
      <w:lang w:val="x-none" w:eastAsia="x-none"/>
    </w:rPr>
  </w:style>
  <w:style w:type="character" w:customStyle="1" w:styleId="a3">
    <w:name w:val="页脚 字符"/>
    <w:link w:val="a4"/>
    <w:rsid w:val="008113D3"/>
    <w:rPr>
      <w:rFonts w:ascii="Times New Roman"/>
      <w:sz w:val="18"/>
    </w:rPr>
  </w:style>
  <w:style w:type="paragraph" w:styleId="a4">
    <w:name w:val="footer"/>
    <w:basedOn w:val="a"/>
    <w:link w:val="a3"/>
    <w:rsid w:val="008113D3"/>
    <w:pPr>
      <w:tabs>
        <w:tab w:val="center" w:pos="4153"/>
        <w:tab w:val="right" w:pos="8306"/>
      </w:tabs>
      <w:snapToGrid w:val="0"/>
      <w:jc w:val="left"/>
    </w:pPr>
    <w:rPr>
      <w:rFonts w:eastAsiaTheme="minorEastAsia" w:hAnsiTheme="minorHAnsi" w:cstheme="minorBidi"/>
      <w:sz w:val="18"/>
      <w:szCs w:val="22"/>
    </w:rPr>
  </w:style>
  <w:style w:type="character" w:customStyle="1" w:styleId="Char1">
    <w:name w:val="页脚 Char1"/>
    <w:basedOn w:val="a0"/>
    <w:uiPriority w:val="99"/>
    <w:semiHidden/>
    <w:rsid w:val="008113D3"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标题样式 Char"/>
    <w:link w:val="a5"/>
    <w:rsid w:val="008113D3"/>
    <w:rPr>
      <w:b/>
      <w:sz w:val="24"/>
    </w:rPr>
  </w:style>
  <w:style w:type="paragraph" w:customStyle="1" w:styleId="a5">
    <w:name w:val="标题样式"/>
    <w:basedOn w:val="a"/>
    <w:link w:val="Char"/>
    <w:rsid w:val="008113D3"/>
    <w:pPr>
      <w:spacing w:beforeLines="50" w:before="156" w:afterLines="50" w:after="156"/>
    </w:pPr>
    <w:rPr>
      <w:rFonts w:asciiTheme="minorHAnsi" w:eastAsiaTheme="minorEastAsia" w:hAnsiTheme="minorHAnsi" w:cstheme="minorBidi"/>
      <w:b/>
      <w:sz w:val="24"/>
      <w:szCs w:val="22"/>
    </w:rPr>
  </w:style>
  <w:style w:type="paragraph" w:styleId="a6">
    <w:name w:val="Balloon Text"/>
    <w:basedOn w:val="a"/>
    <w:link w:val="a7"/>
    <w:uiPriority w:val="99"/>
    <w:semiHidden/>
    <w:unhideWhenUsed/>
    <w:rsid w:val="00617886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617886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973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97305D"/>
    <w:rPr>
      <w:rFonts w:ascii="Times New Roman" w:eastAsia="宋体" w:hAnsi="Times New Roman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087739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087739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087739"/>
    <w:rPr>
      <w:rFonts w:ascii="Times New Roman" w:eastAsia="宋体" w:hAnsi="Times New Roman" w:cs="Times New Roman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87739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087739"/>
    <w:rPr>
      <w:rFonts w:ascii="Times New Roman" w:eastAsia="宋体" w:hAnsi="Times New Roman" w:cs="Times New Roman"/>
      <w:b/>
      <w:bCs/>
      <w:szCs w:val="20"/>
    </w:rPr>
  </w:style>
  <w:style w:type="paragraph" w:styleId="af">
    <w:name w:val="List Paragraph"/>
    <w:basedOn w:val="a"/>
    <w:uiPriority w:val="34"/>
    <w:qFormat/>
    <w:rsid w:val="00157328"/>
    <w:pPr>
      <w:ind w:firstLineChars="200" w:firstLine="420"/>
    </w:pPr>
  </w:style>
  <w:style w:type="paragraph" w:styleId="af0">
    <w:name w:val="Revision"/>
    <w:hidden/>
    <w:uiPriority w:val="99"/>
    <w:semiHidden/>
    <w:rsid w:val="001A11B7"/>
    <w:rPr>
      <w:rFonts w:ascii="Times New Roman" w:eastAsia="宋体" w:hAnsi="Times New Roman" w:cs="Times New Roman"/>
      <w:szCs w:val="20"/>
    </w:rPr>
  </w:style>
  <w:style w:type="table" w:styleId="af1">
    <w:name w:val="Table Grid"/>
    <w:basedOn w:val="a1"/>
    <w:uiPriority w:val="39"/>
    <w:rsid w:val="00A744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overspan">
    <w:name w:val="hoverspan"/>
    <w:basedOn w:val="a0"/>
    <w:rsid w:val="004B0A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4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5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7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39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04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0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4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0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53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68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320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9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84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782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3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91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061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121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7211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48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3604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797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2767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530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6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6867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93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997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8194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38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809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952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0242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529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964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09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734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0309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081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07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081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956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633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08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85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538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839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379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737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5684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62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4187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879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998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2911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56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285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873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232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455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224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794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556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998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1681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325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175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050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927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9742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958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649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60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5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945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104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246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722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969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620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86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890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605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507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9671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094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8600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734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4440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3090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434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774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4782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952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331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22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639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4636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7693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3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691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0968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158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219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631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059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8489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580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0575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4993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967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044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1833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1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2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1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9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8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44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9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2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8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959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66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239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821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452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35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79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062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37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681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946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710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20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2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8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7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10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7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23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8962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473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6982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95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9056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6450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691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065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785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951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320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3191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581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67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0793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54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541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894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666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814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953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78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398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5579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804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125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635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618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989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918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0327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4162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881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618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36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997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6297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1808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8338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108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915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893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189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3435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89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156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6302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38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245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826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026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46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6275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228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45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4784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223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869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224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6730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538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88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03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832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433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69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0111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775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714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8286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3460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3482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977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862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725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827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7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89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0689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9657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141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43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3279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255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152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2774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60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240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897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261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0088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364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5088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9224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0008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102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565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093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67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9890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55590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57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545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25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5246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8572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AD2F7-E1C4-4FA2-88D5-2709BD38E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222</Words>
  <Characters>1272</Characters>
  <Application>Microsoft Office Word</Application>
  <DocSecurity>0</DocSecurity>
  <Lines>10</Lines>
  <Paragraphs>2</Paragraphs>
  <ScaleCrop>false</ScaleCrop>
  <Company>hikvision.com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王光杰</dc:creator>
  <cp:lastModifiedBy>吴腾</cp:lastModifiedBy>
  <cp:revision>79</cp:revision>
  <cp:lastPrinted>2019-04-23T13:59:00Z</cp:lastPrinted>
  <dcterms:created xsi:type="dcterms:W3CDTF">2022-01-23T05:37:00Z</dcterms:created>
  <dcterms:modified xsi:type="dcterms:W3CDTF">2022-12-23T04:13:00Z</dcterms:modified>
</cp:coreProperties>
</file>